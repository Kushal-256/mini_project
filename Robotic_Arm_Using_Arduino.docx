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7"/>
        <w:spacing w:line="180" w:lineRule="exact"/>
        <w:ind w:left="9181"/>
        <w:rPr>
          <w:sz w:val="18"/>
        </w:rPr>
      </w:pPr>
      <w:r>
        <w:rPr>
          <w:position w:val="-3"/>
          <w:sz w:val="18"/>
        </w:rPr>
        <w:drawing>
          <wp:inline distT="0" distB="0" distL="0" distR="0">
            <wp:extent cx="899795" cy="114300"/>
            <wp:effectExtent l="0" t="0" r="0" b="0"/>
            <wp:docPr id="1" name="image1.png">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pic:cNvPicPr>
                      <a:picLocks noChangeAspect="1"/>
                    </pic:cNvPicPr>
                  </pic:nvPicPr>
                  <pic:blipFill>
                    <a:blip r:embed="rId10" cstate="print"/>
                    <a:stretch>
                      <a:fillRect/>
                    </a:stretch>
                  </pic:blipFill>
                  <pic:spPr>
                    <a:xfrm>
                      <a:off x="0" y="0"/>
                      <a:ext cx="900310" cy="114300"/>
                    </a:xfrm>
                    <a:prstGeom prst="rect">
                      <a:avLst/>
                    </a:prstGeom>
                  </pic:spPr>
                </pic:pic>
              </a:graphicData>
            </a:graphic>
          </wp:inline>
        </w:drawing>
      </w:r>
    </w:p>
    <w:p>
      <w:pPr>
        <w:pStyle w:val="7"/>
        <w:rPr>
          <w:sz w:val="20"/>
        </w:rPr>
      </w:pPr>
    </w:p>
    <w:p>
      <w:pPr>
        <w:pStyle w:val="7"/>
        <w:spacing w:before="3"/>
        <w:rPr>
          <w:sz w:val="23"/>
        </w:rPr>
      </w:pPr>
    </w:p>
    <w:p>
      <w:pPr>
        <w:spacing w:before="91"/>
        <w:ind w:left="115" w:right="0" w:firstLine="0"/>
        <w:jc w:val="left"/>
        <w:rPr>
          <w:rFonts w:ascii="Source Sans 3"/>
          <w:sz w:val="12"/>
        </w:rPr>
      </w:pPr>
      <w:r>
        <w:rPr>
          <w:rFonts w:ascii="Source Sans 3"/>
          <w:sz w:val="12"/>
        </w:rPr>
        <w:t>See</w:t>
      </w:r>
      <w:r>
        <w:rPr>
          <w:rFonts w:ascii="Source Sans 3"/>
          <w:spacing w:val="-4"/>
          <w:sz w:val="12"/>
        </w:rPr>
        <w:t xml:space="preserve"> </w:t>
      </w:r>
      <w:r>
        <w:rPr>
          <w:rFonts w:ascii="Source Sans 3"/>
          <w:sz w:val="12"/>
        </w:rPr>
        <w:t>discussions,</w:t>
      </w:r>
      <w:r>
        <w:rPr>
          <w:rFonts w:ascii="Source Sans 3"/>
          <w:spacing w:val="-4"/>
          <w:sz w:val="12"/>
        </w:rPr>
        <w:t xml:space="preserve"> </w:t>
      </w:r>
      <w:r>
        <w:rPr>
          <w:rFonts w:ascii="Source Sans 3"/>
          <w:sz w:val="12"/>
        </w:rPr>
        <w:t>stats,</w:t>
      </w:r>
      <w:r>
        <w:rPr>
          <w:rFonts w:ascii="Source Sans 3"/>
          <w:spacing w:val="-4"/>
          <w:sz w:val="12"/>
        </w:rPr>
        <w:t xml:space="preserve"> </w:t>
      </w:r>
      <w:r>
        <w:rPr>
          <w:rFonts w:ascii="Source Sans 3"/>
          <w:sz w:val="12"/>
        </w:rPr>
        <w:t>and</w:t>
      </w:r>
      <w:r>
        <w:rPr>
          <w:rFonts w:ascii="Source Sans 3"/>
          <w:spacing w:val="-3"/>
          <w:sz w:val="12"/>
        </w:rPr>
        <w:t xml:space="preserve"> </w:t>
      </w:r>
      <w:r>
        <w:rPr>
          <w:rFonts w:ascii="Source Sans 3"/>
          <w:sz w:val="12"/>
        </w:rPr>
        <w:t>author</w:t>
      </w:r>
      <w:r>
        <w:rPr>
          <w:rFonts w:ascii="Source Sans 3"/>
          <w:spacing w:val="-4"/>
          <w:sz w:val="12"/>
        </w:rPr>
        <w:t xml:space="preserve"> </w:t>
      </w:r>
      <w:r>
        <w:rPr>
          <w:rFonts w:ascii="Source Sans 3"/>
          <w:sz w:val="12"/>
        </w:rPr>
        <w:t>profiles</w:t>
      </w:r>
      <w:r>
        <w:rPr>
          <w:rFonts w:ascii="Source Sans 3"/>
          <w:spacing w:val="-4"/>
          <w:sz w:val="12"/>
        </w:rPr>
        <w:t xml:space="preserve"> </w:t>
      </w:r>
      <w:r>
        <w:rPr>
          <w:rFonts w:ascii="Source Sans 3"/>
          <w:sz w:val="12"/>
        </w:rPr>
        <w:t>for</w:t>
      </w:r>
      <w:r>
        <w:rPr>
          <w:rFonts w:ascii="Source Sans 3"/>
          <w:spacing w:val="-4"/>
          <w:sz w:val="12"/>
        </w:rPr>
        <w:t xml:space="preserve"> </w:t>
      </w:r>
      <w:r>
        <w:rPr>
          <w:rFonts w:ascii="Source Sans 3"/>
          <w:sz w:val="12"/>
        </w:rPr>
        <w:t>this</w:t>
      </w:r>
      <w:r>
        <w:rPr>
          <w:rFonts w:ascii="Source Sans 3"/>
          <w:spacing w:val="-3"/>
          <w:sz w:val="12"/>
        </w:rPr>
        <w:t xml:space="preserve"> </w:t>
      </w:r>
      <w:r>
        <w:rPr>
          <w:rFonts w:ascii="Source Sans 3"/>
          <w:sz w:val="12"/>
        </w:rPr>
        <w:t>publication</w:t>
      </w:r>
      <w:r>
        <w:rPr>
          <w:rFonts w:ascii="Source Sans 3"/>
          <w:spacing w:val="-4"/>
          <w:sz w:val="12"/>
        </w:rPr>
        <w:t xml:space="preserve"> </w:t>
      </w:r>
      <w:r>
        <w:rPr>
          <w:rFonts w:ascii="Source Sans 3"/>
          <w:sz w:val="12"/>
        </w:rPr>
        <w:t>at:</w:t>
      </w:r>
      <w:r>
        <w:rPr>
          <w:rFonts w:ascii="Source Sans 3"/>
          <w:spacing w:val="-5"/>
          <w:sz w:val="12"/>
        </w:rPr>
        <w:t xml:space="preserve"> </w:t>
      </w:r>
      <w:r>
        <w:fldChar w:fldCharType="begin"/>
      </w:r>
      <w:r>
        <w:instrText xml:space="preserve"> HYPERLINK "https://www.researchgate.net/publication/317277584_ROBOT_ARM_CONTROL_WITH_ARDUINO?enrichId=rgreq-b7534ccc013236b801641529a1049234-XXX&amp;enrichSource=Y292ZXJQYWdlOzMxNzI3NzU4NDtBUzo1MDAzNTkyNjI5OTAzMzZAMTQ5NjMwNjM1MjQ3OA%3D%3D&amp;el=1_x_2&amp;_esc=publicationCoverPdf" \h </w:instrText>
      </w:r>
      <w:r>
        <w:fldChar w:fldCharType="separate"/>
      </w:r>
      <w:r>
        <w:rPr>
          <w:rFonts w:ascii="Source Sans 3"/>
          <w:color w:val="3773A1"/>
          <w:spacing w:val="-2"/>
          <w:sz w:val="12"/>
        </w:rPr>
        <w:t>https://www.researchgate.net/publication/317277584</w:t>
      </w:r>
      <w:r>
        <w:rPr>
          <w:rFonts w:ascii="Source Sans 3"/>
          <w:color w:val="3773A1"/>
          <w:spacing w:val="-2"/>
          <w:sz w:val="12"/>
        </w:rPr>
        <w:fldChar w:fldCharType="end"/>
      </w:r>
    </w:p>
    <w:p>
      <w:pPr>
        <w:pStyle w:val="7"/>
        <w:rPr>
          <w:rFonts w:ascii="Source Sans 3"/>
          <w:sz w:val="18"/>
        </w:rPr>
      </w:pPr>
    </w:p>
    <w:p>
      <w:pPr>
        <w:spacing w:before="0"/>
        <w:ind w:left="115" w:right="0" w:firstLine="0"/>
        <w:jc w:val="left"/>
        <w:rPr>
          <w:rFonts w:ascii="Georgia"/>
          <w:sz w:val="26"/>
        </w:rPr>
      </w:pPr>
      <w:r>
        <w:fldChar w:fldCharType="begin"/>
      </w:r>
      <w:r>
        <w:instrText xml:space="preserve"> HYPERLINK "https://www.researchgate.net/publication/317277584_ROBOT_ARM_CONTROL_WITH_ARDUINO?enrichId=rgreq-b7534ccc013236b801641529a1049234-XXX&amp;enrichSource=Y292ZXJQYWdlOzMxNzI3NzU4NDtBUzo1MDAzNTkyNjI5OTAzMzZAMTQ5NjMwNjM1MjQ3OA%3D%3D&amp;el=1_x_3&amp;_esc=publicationCoverPdf" \h </w:instrText>
      </w:r>
      <w:r>
        <w:fldChar w:fldCharType="separate"/>
      </w:r>
      <w:r>
        <w:rPr>
          <w:rFonts w:ascii="Georgia"/>
          <w:w w:val="105"/>
          <w:sz w:val="26"/>
        </w:rPr>
        <w:t>ROBOT</w:t>
      </w:r>
      <w:r>
        <w:rPr>
          <w:rFonts w:ascii="Georgia"/>
          <w:spacing w:val="-15"/>
          <w:w w:val="105"/>
          <w:sz w:val="26"/>
        </w:rPr>
        <w:t xml:space="preserve"> </w:t>
      </w:r>
      <w:r>
        <w:rPr>
          <w:rFonts w:ascii="Georgia"/>
          <w:w w:val="105"/>
          <w:sz w:val="26"/>
        </w:rPr>
        <w:t>ARM</w:t>
      </w:r>
      <w:r>
        <w:rPr>
          <w:rFonts w:ascii="Georgia"/>
          <w:spacing w:val="-15"/>
          <w:w w:val="105"/>
          <w:sz w:val="26"/>
        </w:rPr>
        <w:t xml:space="preserve"> </w:t>
      </w:r>
      <w:r>
        <w:rPr>
          <w:rFonts w:ascii="Georgia"/>
          <w:w w:val="105"/>
          <w:sz w:val="26"/>
        </w:rPr>
        <w:t>CONTROL</w:t>
      </w:r>
      <w:r>
        <w:rPr>
          <w:rFonts w:ascii="Georgia"/>
          <w:spacing w:val="-14"/>
          <w:w w:val="105"/>
          <w:sz w:val="26"/>
        </w:rPr>
        <w:t xml:space="preserve"> </w:t>
      </w:r>
      <w:r>
        <w:rPr>
          <w:rFonts w:ascii="Georgia"/>
          <w:w w:val="105"/>
          <w:sz w:val="26"/>
        </w:rPr>
        <w:t>WITH</w:t>
      </w:r>
      <w:r>
        <w:rPr>
          <w:rFonts w:ascii="Georgia"/>
          <w:spacing w:val="-15"/>
          <w:w w:val="105"/>
          <w:sz w:val="26"/>
        </w:rPr>
        <w:t xml:space="preserve"> </w:t>
      </w:r>
      <w:r>
        <w:rPr>
          <w:rFonts w:ascii="Georgia"/>
          <w:spacing w:val="-2"/>
          <w:w w:val="105"/>
          <w:sz w:val="26"/>
        </w:rPr>
        <w:t>ARDUINO</w:t>
      </w:r>
      <w:r>
        <w:rPr>
          <w:rFonts w:ascii="Georgia"/>
          <w:spacing w:val="-2"/>
          <w:w w:val="105"/>
          <w:sz w:val="26"/>
        </w:rPr>
        <w:fldChar w:fldCharType="end"/>
      </w:r>
    </w:p>
    <w:p>
      <w:pPr>
        <w:pStyle w:val="7"/>
        <w:spacing w:before="3"/>
        <w:rPr>
          <w:rFonts w:ascii="Georgia"/>
          <w:sz w:val="32"/>
        </w:rPr>
      </w:pPr>
    </w:p>
    <w:p>
      <w:pPr>
        <w:spacing w:before="0"/>
        <w:ind w:left="115" w:right="0" w:firstLine="0"/>
        <w:jc w:val="left"/>
        <w:rPr>
          <w:rFonts w:ascii="Source Sans 3" w:hAnsi="Source Sans 3"/>
          <w:sz w:val="13"/>
        </w:rPr>
      </w:pPr>
      <w:r>
        <w:rPr>
          <w:rFonts w:ascii="Source Sans 3 Semibold" w:hAnsi="Source Sans 3 Semibold"/>
          <w:b/>
          <w:color w:val="212121"/>
          <w:sz w:val="13"/>
        </w:rPr>
        <w:t>Technical</w:t>
      </w:r>
      <w:r>
        <w:rPr>
          <w:rFonts w:ascii="Source Sans 3 Semibold" w:hAnsi="Source Sans 3 Semibold"/>
          <w:b/>
          <w:color w:val="212121"/>
          <w:spacing w:val="1"/>
          <w:sz w:val="13"/>
        </w:rPr>
        <w:t xml:space="preserve"> </w:t>
      </w:r>
      <w:r>
        <w:rPr>
          <w:rFonts w:ascii="Source Sans 3 Semibold" w:hAnsi="Source Sans 3 Semibold"/>
          <w:b/>
          <w:color w:val="212121"/>
          <w:sz w:val="13"/>
        </w:rPr>
        <w:t xml:space="preserve">Report </w:t>
      </w:r>
      <w:r>
        <w:rPr>
          <w:rFonts w:ascii="Source Sans 3" w:hAnsi="Source Sans 3"/>
          <w:color w:val="333333"/>
          <w:sz w:val="13"/>
        </w:rPr>
        <w:t xml:space="preserve">· June </w:t>
      </w:r>
      <w:r>
        <w:rPr>
          <w:rFonts w:ascii="Source Sans 3" w:hAnsi="Source Sans 3"/>
          <w:color w:val="333333"/>
          <w:spacing w:val="-4"/>
          <w:sz w:val="13"/>
        </w:rPr>
        <w:t>2017</w:t>
      </w:r>
    </w:p>
    <w:p>
      <w:pPr>
        <w:spacing w:before="55"/>
        <w:ind w:left="115" w:right="0" w:firstLine="0"/>
        <w:jc w:val="left"/>
        <w:rPr>
          <w:rFonts w:ascii="Source Sans 3"/>
          <w:sz w:val="9"/>
        </w:rPr>
      </w:pPr>
      <w:r>
        <w:rPr>
          <w:rFonts w:ascii="Source Sans 3"/>
          <w:color w:val="545454"/>
          <w:sz w:val="9"/>
        </w:rPr>
        <w:t>DOI:</w:t>
      </w:r>
      <w:r>
        <w:rPr>
          <w:rFonts w:ascii="Source Sans 3"/>
          <w:color w:val="545454"/>
          <w:spacing w:val="2"/>
          <w:w w:val="105"/>
          <w:sz w:val="9"/>
        </w:rPr>
        <w:t xml:space="preserve"> </w:t>
      </w:r>
      <w:r>
        <w:rPr>
          <w:rFonts w:ascii="Source Sans 3"/>
          <w:color w:val="545454"/>
          <w:spacing w:val="-2"/>
          <w:w w:val="105"/>
          <w:sz w:val="9"/>
        </w:rPr>
        <w:t>10.13140/RG.2.2.10227.53286</w:t>
      </w:r>
    </w:p>
    <w:p>
      <w:pPr>
        <w:pStyle w:val="7"/>
        <w:spacing w:before="2"/>
        <w:rPr>
          <w:rFonts w:ascii="Source Sans 3"/>
          <w:sz w:val="28"/>
        </w:rPr>
      </w:pPr>
    </w:p>
    <w:p>
      <w:pPr>
        <w:tabs>
          <w:tab w:val="left" w:pos="5270"/>
        </w:tabs>
        <w:spacing w:line="20" w:lineRule="exact"/>
        <w:ind w:left="115" w:right="0" w:firstLine="0"/>
        <w:rPr>
          <w:rFonts w:ascii="Source Sans 3"/>
          <w:sz w:val="2"/>
        </w:rPr>
      </w:pPr>
      <w:r>
        <w:rPr>
          <w:rFonts w:ascii="Source Sans 3"/>
          <w:sz w:val="2"/>
        </w:rPr>
        <w:pict>
          <v:group id="docshapegroup1" o:spid="_x0000_s1026" o:spt="203" style="height:0.7pt;width:231.95pt;" coordsize="4639,14">
            <o:lock v:ext="edit"/>
            <v:rect id="docshape2" o:spid="_x0000_s1027" o:spt="1" style="position:absolute;left:0;top:0;height:14;width:4639;" fillcolor="#CCCCCC" filled="t" stroked="f" coordsize="21600,21600">
              <v:path/>
              <v:fill on="t" focussize="0,0"/>
              <v:stroke on="f"/>
              <v:imagedata o:title=""/>
              <o:lock v:ext="edit"/>
            </v:rect>
            <w10:wrap type="none"/>
            <w10:anchorlock/>
          </v:group>
        </w:pict>
      </w:r>
      <w:r>
        <w:rPr>
          <w:rFonts w:ascii="Source Sans 3"/>
          <w:sz w:val="2"/>
        </w:rPr>
        <w:tab/>
      </w:r>
      <w:r>
        <w:rPr>
          <w:rFonts w:ascii="Source Sans 3"/>
          <w:sz w:val="2"/>
        </w:rPr>
        <w:pict>
          <v:group id="docshapegroup3" o:spid="_x0000_s1028" o:spt="203" style="height:0.7pt;width:231.95pt;" coordsize="4639,14">
            <o:lock v:ext="edit"/>
            <v:rect id="docshape4" o:spid="_x0000_s1029" o:spt="1" style="position:absolute;left:0;top:0;height:14;width:4639;" fillcolor="#CCCCCC" filled="t" stroked="f" coordsize="21600,21600">
              <v:path/>
              <v:fill on="t" focussize="0,0"/>
              <v:stroke on="f"/>
              <v:imagedata o:title=""/>
              <o:lock v:ext="edit"/>
            </v:rect>
            <w10:wrap type="none"/>
            <w10:anchorlock/>
          </v:group>
        </w:pict>
      </w:r>
    </w:p>
    <w:p>
      <w:pPr>
        <w:spacing w:after="0" w:line="20" w:lineRule="exact"/>
        <w:rPr>
          <w:rFonts w:ascii="Source Sans 3"/>
          <w:sz w:val="2"/>
        </w:rPr>
        <w:sectPr>
          <w:type w:val="continuous"/>
          <w:pgSz w:w="11900" w:h="16820"/>
          <w:pgMar w:top="640" w:right="500" w:bottom="0" w:left="680" w:header="720" w:footer="720" w:gutter="0"/>
          <w:cols w:space="720" w:num="1"/>
        </w:sectPr>
      </w:pPr>
    </w:p>
    <w:p>
      <w:pPr>
        <w:spacing w:before="89"/>
        <w:ind w:left="115" w:right="0" w:firstLine="0"/>
        <w:jc w:val="left"/>
        <w:rPr>
          <w:rFonts w:ascii="Source Sans 3"/>
          <w:sz w:val="10"/>
        </w:rPr>
      </w:pPr>
      <w:r>
        <w:rPr>
          <w:rFonts w:ascii="Source Sans 3"/>
          <w:color w:val="333333"/>
          <w:spacing w:val="-2"/>
          <w:w w:val="105"/>
          <w:sz w:val="10"/>
        </w:rPr>
        <w:t>CITATIONS</w:t>
      </w:r>
    </w:p>
    <w:p>
      <w:pPr>
        <w:spacing w:before="9"/>
        <w:ind w:left="115" w:right="0" w:firstLine="0"/>
        <w:jc w:val="left"/>
        <w:rPr>
          <w:rFonts w:ascii="Source Sans 3"/>
          <w:sz w:val="16"/>
        </w:rPr>
      </w:pPr>
      <w:r>
        <w:rPr>
          <w:rFonts w:ascii="Source Sans 3"/>
          <w:w w:val="99"/>
          <w:sz w:val="16"/>
        </w:rPr>
        <w:t>7</w:t>
      </w:r>
    </w:p>
    <w:p>
      <w:pPr>
        <w:spacing w:before="89"/>
        <w:ind w:left="115" w:right="0" w:firstLine="0"/>
        <w:jc w:val="left"/>
        <w:rPr>
          <w:rFonts w:ascii="Source Sans 3"/>
          <w:sz w:val="10"/>
        </w:rPr>
      </w:pPr>
      <w:r>
        <w:br w:type="column"/>
      </w:r>
      <w:r>
        <w:rPr>
          <w:rFonts w:ascii="Source Sans 3"/>
          <w:color w:val="333333"/>
          <w:spacing w:val="-2"/>
          <w:w w:val="105"/>
          <w:sz w:val="10"/>
        </w:rPr>
        <w:t>READS</w:t>
      </w:r>
    </w:p>
    <w:p>
      <w:pPr>
        <w:spacing w:before="9"/>
        <w:ind w:left="115" w:right="0" w:firstLine="0"/>
        <w:jc w:val="left"/>
        <w:rPr>
          <w:rFonts w:ascii="Source Sans 3"/>
          <w:sz w:val="16"/>
        </w:rPr>
      </w:pPr>
      <w:r>
        <w:rPr>
          <w:rFonts w:ascii="Source Sans 3"/>
          <w:spacing w:val="-2"/>
          <w:sz w:val="16"/>
        </w:rPr>
        <w:t>116,329</w:t>
      </w:r>
    </w:p>
    <w:p>
      <w:pPr>
        <w:spacing w:after="0"/>
        <w:jc w:val="left"/>
        <w:rPr>
          <w:rFonts w:ascii="Source Sans 3"/>
          <w:sz w:val="16"/>
        </w:rPr>
        <w:sectPr>
          <w:type w:val="continuous"/>
          <w:pgSz w:w="11900" w:h="16820"/>
          <w:pgMar w:top="640" w:right="500" w:bottom="0" w:left="680" w:header="720" w:footer="720" w:gutter="0"/>
          <w:cols w:equalWidth="0" w:num="2">
            <w:col w:w="630" w:space="4525"/>
            <w:col w:w="5565"/>
          </w:cols>
        </w:sectPr>
      </w:pPr>
    </w:p>
    <w:p>
      <w:pPr>
        <w:pStyle w:val="7"/>
        <w:spacing w:before="12"/>
        <w:rPr>
          <w:rFonts w:ascii="Source Sans 3"/>
          <w:sz w:val="14"/>
        </w:rPr>
      </w:pPr>
    </w:p>
    <w:p>
      <w:pPr>
        <w:spacing w:before="95"/>
        <w:ind w:left="115" w:right="0" w:firstLine="0"/>
        <w:jc w:val="left"/>
        <w:rPr>
          <w:rFonts w:ascii="Source Sans 3"/>
          <w:sz w:val="13"/>
        </w:rPr>
      </w:pPr>
      <w:r>
        <w:rPr>
          <w:rFonts w:ascii="Source Sans 3 Semibold"/>
          <w:b/>
          <w:color w:val="212121"/>
          <w:sz w:val="13"/>
        </w:rPr>
        <w:t>2</w:t>
      </w:r>
      <w:r>
        <w:rPr>
          <w:rFonts w:ascii="Source Sans 3 Semibold"/>
          <w:b/>
          <w:color w:val="212121"/>
          <w:spacing w:val="4"/>
          <w:sz w:val="13"/>
        </w:rPr>
        <w:t xml:space="preserve"> </w:t>
      </w:r>
      <w:r>
        <w:rPr>
          <w:rFonts w:ascii="Source Sans 3 Semibold"/>
          <w:b/>
          <w:color w:val="212121"/>
          <w:sz w:val="13"/>
        </w:rPr>
        <w:t>authors</w:t>
      </w:r>
      <w:r>
        <w:rPr>
          <w:rFonts w:ascii="Source Sans 3"/>
          <w:color w:val="333333"/>
          <w:sz w:val="13"/>
        </w:rPr>
        <w:t>,</w:t>
      </w:r>
      <w:r>
        <w:rPr>
          <w:rFonts w:ascii="Source Sans 3"/>
          <w:color w:val="333333"/>
          <w:spacing w:val="3"/>
          <w:sz w:val="13"/>
        </w:rPr>
        <w:t xml:space="preserve"> </w:t>
      </w:r>
      <w:r>
        <w:rPr>
          <w:rFonts w:ascii="Source Sans 3"/>
          <w:color w:val="333333"/>
          <w:spacing w:val="-2"/>
          <w:sz w:val="13"/>
        </w:rPr>
        <w:t>including:</w:t>
      </w:r>
    </w:p>
    <w:p>
      <w:pPr>
        <w:pStyle w:val="7"/>
        <w:spacing w:before="1"/>
        <w:rPr>
          <w:rFonts w:ascii="Source Sans 3"/>
          <w:sz w:val="12"/>
        </w:rPr>
      </w:pPr>
    </w:p>
    <w:p>
      <w:pPr>
        <w:spacing w:before="0"/>
        <w:ind w:left="645" w:right="0" w:firstLine="0"/>
        <w:jc w:val="left"/>
        <w:rPr>
          <w:rFonts w:ascii="Source Sans 3"/>
          <w:sz w:val="13"/>
        </w:rPr>
      </w:pPr>
      <w:r>
        <w:drawing>
          <wp:anchor distT="0" distB="0" distL="0" distR="0" simplePos="0" relativeHeight="251660288" behindDoc="0" locked="0" layoutInCell="1" allowOverlap="1">
            <wp:simplePos x="0" y="0"/>
            <wp:positionH relativeFrom="page">
              <wp:posOffset>504825</wp:posOffset>
            </wp:positionH>
            <wp:positionV relativeFrom="paragraph">
              <wp:posOffset>8255</wp:posOffset>
            </wp:positionV>
            <wp:extent cx="252730" cy="252730"/>
            <wp:effectExtent l="0" t="0" r="0" b="0"/>
            <wp:wrapNone/>
            <wp:docPr id="3" name="image2.png">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png"/>
                    <pic:cNvPicPr>
                      <a:picLocks noChangeAspect="1"/>
                    </pic:cNvPicPr>
                  </pic:nvPicPr>
                  <pic:blipFill>
                    <a:blip r:embed="rId12" cstate="print"/>
                    <a:stretch>
                      <a:fillRect/>
                    </a:stretch>
                  </pic:blipFill>
                  <pic:spPr>
                    <a:xfrm>
                      <a:off x="0" y="0"/>
                      <a:ext cx="252444" cy="252444"/>
                    </a:xfrm>
                    <a:prstGeom prst="rect">
                      <a:avLst/>
                    </a:prstGeom>
                  </pic:spPr>
                </pic:pic>
              </a:graphicData>
            </a:graphic>
          </wp:anchor>
        </w:drawing>
      </w:r>
      <w:r>
        <w:fldChar w:fldCharType="begin"/>
      </w:r>
      <w:r>
        <w:instrText xml:space="preserve"> HYPERLINK "https://www.researchgate.net/profile/Abdullatif-Baba?enrichId=rgreq-b7534ccc013236b801641529a1049234-XXX&amp;enrichSource=Y292ZXJQYWdlOzMxNzI3NzU4NDtBUzo1MDAzNTkyNjI5OTAzMzZAMTQ5NjMwNjM1MjQ3OA%3D%3D&amp;el=1_x_5&amp;_esc=publicationCoverPdf" \h </w:instrText>
      </w:r>
      <w:r>
        <w:fldChar w:fldCharType="separate"/>
      </w:r>
      <w:r>
        <w:rPr>
          <w:rFonts w:ascii="Source Sans 3"/>
          <w:color w:val="3773A1"/>
          <w:sz w:val="13"/>
        </w:rPr>
        <w:t>Abdullatif</w:t>
      </w:r>
      <w:r>
        <w:rPr>
          <w:rFonts w:ascii="Source Sans 3"/>
          <w:color w:val="3773A1"/>
          <w:spacing w:val="10"/>
          <w:sz w:val="13"/>
        </w:rPr>
        <w:t xml:space="preserve"> </w:t>
      </w:r>
      <w:r>
        <w:rPr>
          <w:rFonts w:ascii="Source Sans 3"/>
          <w:color w:val="3773A1"/>
          <w:spacing w:val="-4"/>
          <w:sz w:val="13"/>
        </w:rPr>
        <w:t>Baba</w:t>
      </w:r>
      <w:r>
        <w:rPr>
          <w:rFonts w:ascii="Source Sans 3"/>
          <w:color w:val="3773A1"/>
          <w:spacing w:val="-4"/>
          <w:sz w:val="13"/>
        </w:rPr>
        <w:fldChar w:fldCharType="end"/>
      </w:r>
    </w:p>
    <w:p>
      <w:pPr>
        <w:spacing w:before="27"/>
        <w:ind w:left="645" w:right="0" w:firstLine="0"/>
        <w:jc w:val="left"/>
        <w:rPr>
          <w:rFonts w:ascii="Source Sans 3"/>
          <w:sz w:val="13"/>
        </w:rPr>
      </w:pPr>
      <w:r>
        <w:rPr>
          <w:rFonts w:ascii="Source Sans 3"/>
          <w:color w:val="212121"/>
          <w:sz w:val="13"/>
        </w:rPr>
        <w:t>Kuwait</w:t>
      </w:r>
      <w:r>
        <w:rPr>
          <w:rFonts w:ascii="Source Sans 3"/>
          <w:color w:val="212121"/>
          <w:spacing w:val="1"/>
          <w:sz w:val="13"/>
        </w:rPr>
        <w:t xml:space="preserve"> </w:t>
      </w:r>
      <w:r>
        <w:rPr>
          <w:rFonts w:ascii="Source Sans 3"/>
          <w:color w:val="212121"/>
          <w:sz w:val="13"/>
        </w:rPr>
        <w:t>College of</w:t>
      </w:r>
      <w:r>
        <w:rPr>
          <w:rFonts w:ascii="Source Sans 3"/>
          <w:color w:val="212121"/>
          <w:spacing w:val="1"/>
          <w:sz w:val="13"/>
        </w:rPr>
        <w:t xml:space="preserve"> </w:t>
      </w:r>
      <w:r>
        <w:rPr>
          <w:rFonts w:ascii="Source Sans 3"/>
          <w:color w:val="212121"/>
          <w:sz w:val="13"/>
        </w:rPr>
        <w:t>Science</w:t>
      </w:r>
      <w:r>
        <w:rPr>
          <w:rFonts w:ascii="Source Sans 3"/>
          <w:color w:val="212121"/>
          <w:spacing w:val="1"/>
          <w:sz w:val="13"/>
        </w:rPr>
        <w:t xml:space="preserve"> </w:t>
      </w:r>
      <w:r>
        <w:rPr>
          <w:rFonts w:ascii="Source Sans 3"/>
          <w:color w:val="212121"/>
          <w:sz w:val="13"/>
        </w:rPr>
        <w:t>and</w:t>
      </w:r>
      <w:r>
        <w:rPr>
          <w:rFonts w:ascii="Source Sans 3"/>
          <w:color w:val="212121"/>
          <w:spacing w:val="1"/>
          <w:sz w:val="13"/>
        </w:rPr>
        <w:t xml:space="preserve"> </w:t>
      </w:r>
      <w:r>
        <w:rPr>
          <w:rFonts w:ascii="Source Sans 3"/>
          <w:color w:val="212121"/>
          <w:sz w:val="13"/>
        </w:rPr>
        <w:t>Technology</w:t>
      </w:r>
      <w:r>
        <w:rPr>
          <w:rFonts w:ascii="Source Sans 3"/>
          <w:color w:val="212121"/>
          <w:spacing w:val="1"/>
          <w:sz w:val="13"/>
        </w:rPr>
        <w:t xml:space="preserve"> </w:t>
      </w:r>
      <w:r>
        <w:rPr>
          <w:rFonts w:ascii="Source Sans 3"/>
          <w:color w:val="212121"/>
          <w:sz w:val="13"/>
        </w:rPr>
        <w:t>(Private</w:t>
      </w:r>
      <w:r>
        <w:rPr>
          <w:rFonts w:ascii="Source Sans 3"/>
          <w:color w:val="212121"/>
          <w:spacing w:val="1"/>
          <w:sz w:val="13"/>
        </w:rPr>
        <w:t xml:space="preserve"> </w:t>
      </w:r>
      <w:r>
        <w:rPr>
          <w:rFonts w:ascii="Source Sans 3"/>
          <w:color w:val="212121"/>
          <w:spacing w:val="-2"/>
          <w:sz w:val="13"/>
        </w:rPr>
        <w:t>University)</w:t>
      </w:r>
    </w:p>
    <w:p>
      <w:pPr>
        <w:spacing w:before="64"/>
        <w:ind w:left="645" w:right="0" w:firstLine="0"/>
        <w:jc w:val="left"/>
        <w:rPr>
          <w:rFonts w:ascii="Source Sans 3"/>
          <w:sz w:val="10"/>
        </w:rPr>
      </w:pPr>
      <w:r>
        <w:rPr>
          <w:rFonts w:ascii="Source Sans 3 Semibold"/>
          <w:b/>
          <w:sz w:val="12"/>
        </w:rPr>
        <w:t>109</w:t>
      </w:r>
      <w:r>
        <w:rPr>
          <w:rFonts w:ascii="Source Sans 3 Semibold"/>
          <w:b/>
          <w:spacing w:val="7"/>
          <w:sz w:val="12"/>
        </w:rPr>
        <w:t xml:space="preserve"> </w:t>
      </w:r>
      <w:r>
        <w:rPr>
          <w:rFonts w:ascii="Source Sans 3"/>
          <w:color w:val="333333"/>
          <w:sz w:val="10"/>
        </w:rPr>
        <w:t>PUBLICATIONS</w:t>
      </w:r>
      <w:r>
        <w:rPr>
          <w:rFonts w:ascii="Source Sans 3"/>
          <w:color w:val="333333"/>
          <w:spacing w:val="76"/>
          <w:sz w:val="10"/>
        </w:rPr>
        <w:t xml:space="preserve"> </w:t>
      </w:r>
      <w:r>
        <w:rPr>
          <w:rFonts w:ascii="Source Sans 3 Semibold"/>
          <w:b/>
          <w:sz w:val="12"/>
        </w:rPr>
        <w:t>100</w:t>
      </w:r>
      <w:r>
        <w:rPr>
          <w:rFonts w:ascii="Source Sans 3 Semibold"/>
          <w:b/>
          <w:spacing w:val="7"/>
          <w:sz w:val="12"/>
        </w:rPr>
        <w:t xml:space="preserve"> </w:t>
      </w:r>
      <w:r>
        <w:rPr>
          <w:rFonts w:ascii="Source Sans 3"/>
          <w:color w:val="333333"/>
          <w:spacing w:val="-2"/>
          <w:sz w:val="10"/>
        </w:rPr>
        <w:t>CITATIONS</w:t>
      </w:r>
    </w:p>
    <w:p>
      <w:pPr>
        <w:pStyle w:val="7"/>
        <w:spacing w:before="7"/>
        <w:rPr>
          <w:rFonts w:ascii="Source Sans 3"/>
          <w:sz w:val="4"/>
        </w:rPr>
      </w:pPr>
      <w:r>
        <w:pict>
          <v:shape id="docshape5" o:spid="_x0000_s1030" o:spt="202" type="#_x0000_t202" style="position:absolute;left:0pt;margin-left:66.55pt;margin-top:5.2pt;height:13.3pt;width:42.45pt;mso-position-horizontal-relative:page;mso-wrap-distance-bottom:0pt;mso-wrap-distance-top:0pt;z-index:-251650048;mso-width-relative:page;mso-height-relative:page;" filled="f" stroked="t" coordsize="21600,21600">
            <v:path/>
            <v:fill on="f" focussize="0,0"/>
            <v:stroke weight="1.52464566929134pt" color="#CCCCCC"/>
            <v:imagedata o:title=""/>
            <o:lock v:ext="edit"/>
            <v:textbox inset="0mm,0mm,0mm,0mm">
              <w:txbxContent>
                <w:p>
                  <w:pPr>
                    <w:spacing w:before="48"/>
                    <w:ind w:left="123" w:right="0" w:firstLine="0"/>
                    <w:jc w:val="left"/>
                    <w:rPr>
                      <w:rFonts w:ascii="Source Sans 3"/>
                      <w:sz w:val="10"/>
                    </w:rPr>
                  </w:pPr>
                  <w:r>
                    <w:fldChar w:fldCharType="begin"/>
                  </w:r>
                  <w:r>
                    <w:instrText xml:space="preserve"> HYPERLINK "https://www.researchgate.net/profile/Abdullatif-Baba?enrichId=rgreq-b7534ccc013236b801641529a1049234-XXX&amp;enrichSource=Y292ZXJQYWdlOzMxNzI3NzU4NDtBUzo1MDAzNTkyNjI5OTAzMzZAMTQ5NjMwNjM1MjQ3OA%3D%3D&amp;el=1_x_7&amp;_esc=publicationCoverPdf" \h </w:instrText>
                  </w:r>
                  <w:r>
                    <w:fldChar w:fldCharType="separate"/>
                  </w:r>
                  <w:r>
                    <w:rPr>
                      <w:rFonts w:ascii="Source Sans 3"/>
                      <w:color w:val="333333"/>
                      <w:w w:val="105"/>
                      <w:sz w:val="10"/>
                    </w:rPr>
                    <w:t xml:space="preserve">SEE </w:t>
                  </w:r>
                  <w:r>
                    <w:rPr>
                      <w:rFonts w:ascii="Source Sans 3"/>
                      <w:color w:val="333333"/>
                      <w:spacing w:val="-2"/>
                      <w:w w:val="105"/>
                      <w:sz w:val="10"/>
                    </w:rPr>
                    <w:t>PROFILE</w:t>
                  </w:r>
                  <w:r>
                    <w:rPr>
                      <w:rFonts w:ascii="Source Sans 3"/>
                      <w:color w:val="333333"/>
                      <w:spacing w:val="-2"/>
                      <w:w w:val="105"/>
                      <w:sz w:val="10"/>
                    </w:rPr>
                    <w:fldChar w:fldCharType="end"/>
                  </w:r>
                </w:p>
              </w:txbxContent>
            </v:textbox>
            <w10:wrap type="topAndBottom"/>
          </v:shape>
        </w:pict>
      </w:r>
    </w:p>
    <w:p>
      <w:pPr>
        <w:pStyle w:val="7"/>
        <w:spacing w:before="4"/>
        <w:rPr>
          <w:rFonts w:ascii="Source Sans 3"/>
          <w:sz w:val="27"/>
        </w:rPr>
      </w:pPr>
    </w:p>
    <w:p>
      <w:pPr>
        <w:spacing w:before="94"/>
        <w:ind w:left="115" w:right="0" w:firstLine="0"/>
        <w:jc w:val="left"/>
        <w:rPr>
          <w:rFonts w:ascii="Source Sans 3 Semibold"/>
          <w:b/>
          <w:sz w:val="13"/>
        </w:rPr>
      </w:pPr>
      <w:r>
        <w:rPr>
          <w:rFonts w:ascii="Source Sans 3 Semibold"/>
          <w:b/>
          <w:color w:val="212121"/>
          <w:sz w:val="13"/>
        </w:rPr>
        <w:t>Some</w:t>
      </w:r>
      <w:r>
        <w:rPr>
          <w:rFonts w:ascii="Source Sans 3 Semibold"/>
          <w:b/>
          <w:color w:val="212121"/>
          <w:spacing w:val="3"/>
          <w:sz w:val="13"/>
        </w:rPr>
        <w:t xml:space="preserve"> </w:t>
      </w:r>
      <w:r>
        <w:rPr>
          <w:rFonts w:ascii="Source Sans 3 Semibold"/>
          <w:b/>
          <w:color w:val="212121"/>
          <w:sz w:val="13"/>
        </w:rPr>
        <w:t>of</w:t>
      </w:r>
      <w:r>
        <w:rPr>
          <w:rFonts w:ascii="Source Sans 3 Semibold"/>
          <w:b/>
          <w:color w:val="212121"/>
          <w:spacing w:val="4"/>
          <w:sz w:val="13"/>
        </w:rPr>
        <w:t xml:space="preserve"> </w:t>
      </w:r>
      <w:r>
        <w:rPr>
          <w:rFonts w:ascii="Source Sans 3 Semibold"/>
          <w:b/>
          <w:color w:val="212121"/>
          <w:sz w:val="13"/>
        </w:rPr>
        <w:t>the</w:t>
      </w:r>
      <w:r>
        <w:rPr>
          <w:rFonts w:ascii="Source Sans 3 Semibold"/>
          <w:b/>
          <w:color w:val="212121"/>
          <w:spacing w:val="4"/>
          <w:sz w:val="13"/>
        </w:rPr>
        <w:t xml:space="preserve"> </w:t>
      </w:r>
      <w:r>
        <w:rPr>
          <w:rFonts w:ascii="Source Sans 3 Semibold"/>
          <w:b/>
          <w:color w:val="212121"/>
          <w:sz w:val="13"/>
        </w:rPr>
        <w:t>authors</w:t>
      </w:r>
      <w:r>
        <w:rPr>
          <w:rFonts w:ascii="Source Sans 3 Semibold"/>
          <w:b/>
          <w:color w:val="212121"/>
          <w:spacing w:val="4"/>
          <w:sz w:val="13"/>
        </w:rPr>
        <w:t xml:space="preserve"> </w:t>
      </w:r>
      <w:r>
        <w:rPr>
          <w:rFonts w:ascii="Source Sans 3 Semibold"/>
          <w:b/>
          <w:color w:val="212121"/>
          <w:sz w:val="13"/>
        </w:rPr>
        <w:t>of</w:t>
      </w:r>
      <w:r>
        <w:rPr>
          <w:rFonts w:ascii="Source Sans 3 Semibold"/>
          <w:b/>
          <w:color w:val="212121"/>
          <w:spacing w:val="4"/>
          <w:sz w:val="13"/>
        </w:rPr>
        <w:t xml:space="preserve"> </w:t>
      </w:r>
      <w:r>
        <w:rPr>
          <w:rFonts w:ascii="Source Sans 3 Semibold"/>
          <w:b/>
          <w:color w:val="212121"/>
          <w:sz w:val="13"/>
        </w:rPr>
        <w:t>this</w:t>
      </w:r>
      <w:r>
        <w:rPr>
          <w:rFonts w:ascii="Source Sans 3 Semibold"/>
          <w:b/>
          <w:color w:val="212121"/>
          <w:spacing w:val="3"/>
          <w:sz w:val="13"/>
        </w:rPr>
        <w:t xml:space="preserve"> </w:t>
      </w:r>
      <w:r>
        <w:rPr>
          <w:rFonts w:ascii="Source Sans 3 Semibold"/>
          <w:b/>
          <w:color w:val="212121"/>
          <w:sz w:val="13"/>
        </w:rPr>
        <w:t>publication</w:t>
      </w:r>
      <w:r>
        <w:rPr>
          <w:rFonts w:ascii="Source Sans 3 Semibold"/>
          <w:b/>
          <w:color w:val="212121"/>
          <w:spacing w:val="4"/>
          <w:sz w:val="13"/>
        </w:rPr>
        <w:t xml:space="preserve"> </w:t>
      </w:r>
      <w:r>
        <w:rPr>
          <w:rFonts w:ascii="Source Sans 3 Semibold"/>
          <w:b/>
          <w:color w:val="212121"/>
          <w:sz w:val="13"/>
        </w:rPr>
        <w:t>are</w:t>
      </w:r>
      <w:r>
        <w:rPr>
          <w:rFonts w:ascii="Source Sans 3 Semibold"/>
          <w:b/>
          <w:color w:val="212121"/>
          <w:spacing w:val="4"/>
          <w:sz w:val="13"/>
        </w:rPr>
        <w:t xml:space="preserve"> </w:t>
      </w:r>
      <w:r>
        <w:rPr>
          <w:rFonts w:ascii="Source Sans 3 Semibold"/>
          <w:b/>
          <w:color w:val="212121"/>
          <w:sz w:val="13"/>
        </w:rPr>
        <w:t>also</w:t>
      </w:r>
      <w:r>
        <w:rPr>
          <w:rFonts w:ascii="Source Sans 3 Semibold"/>
          <w:b/>
          <w:color w:val="212121"/>
          <w:spacing w:val="4"/>
          <w:sz w:val="13"/>
        </w:rPr>
        <w:t xml:space="preserve"> </w:t>
      </w:r>
      <w:r>
        <w:rPr>
          <w:rFonts w:ascii="Source Sans 3 Semibold"/>
          <w:b/>
          <w:color w:val="212121"/>
          <w:sz w:val="13"/>
        </w:rPr>
        <w:t>working</w:t>
      </w:r>
      <w:r>
        <w:rPr>
          <w:rFonts w:ascii="Source Sans 3 Semibold"/>
          <w:b/>
          <w:color w:val="212121"/>
          <w:spacing w:val="4"/>
          <w:sz w:val="13"/>
        </w:rPr>
        <w:t xml:space="preserve"> </w:t>
      </w:r>
      <w:r>
        <w:rPr>
          <w:rFonts w:ascii="Source Sans 3 Semibold"/>
          <w:b/>
          <w:color w:val="212121"/>
          <w:sz w:val="13"/>
        </w:rPr>
        <w:t>on</w:t>
      </w:r>
      <w:r>
        <w:rPr>
          <w:rFonts w:ascii="Source Sans 3 Semibold"/>
          <w:b/>
          <w:color w:val="212121"/>
          <w:spacing w:val="4"/>
          <w:sz w:val="13"/>
        </w:rPr>
        <w:t xml:space="preserve"> </w:t>
      </w:r>
      <w:r>
        <w:rPr>
          <w:rFonts w:ascii="Source Sans 3 Semibold"/>
          <w:b/>
          <w:color w:val="212121"/>
          <w:sz w:val="13"/>
        </w:rPr>
        <w:t>these</w:t>
      </w:r>
      <w:r>
        <w:rPr>
          <w:rFonts w:ascii="Source Sans 3 Semibold"/>
          <w:b/>
          <w:color w:val="212121"/>
          <w:spacing w:val="3"/>
          <w:sz w:val="13"/>
        </w:rPr>
        <w:t xml:space="preserve"> </w:t>
      </w:r>
      <w:r>
        <w:rPr>
          <w:rFonts w:ascii="Source Sans 3 Semibold"/>
          <w:b/>
          <w:color w:val="212121"/>
          <w:sz w:val="13"/>
        </w:rPr>
        <w:t>related</w:t>
      </w:r>
      <w:r>
        <w:rPr>
          <w:rFonts w:ascii="Source Sans 3 Semibold"/>
          <w:b/>
          <w:color w:val="212121"/>
          <w:spacing w:val="4"/>
          <w:sz w:val="13"/>
        </w:rPr>
        <w:t xml:space="preserve"> </w:t>
      </w:r>
      <w:r>
        <w:rPr>
          <w:rFonts w:ascii="Source Sans 3 Semibold"/>
          <w:b/>
          <w:color w:val="212121"/>
          <w:spacing w:val="-2"/>
          <w:sz w:val="13"/>
        </w:rPr>
        <w:t>projects:</w:t>
      </w:r>
    </w:p>
    <w:p>
      <w:pPr>
        <w:pStyle w:val="7"/>
        <w:spacing w:before="10"/>
        <w:rPr>
          <w:rFonts w:ascii="Source Sans 3 Semibold"/>
          <w:b/>
          <w:sz w:val="17"/>
        </w:rPr>
      </w:pPr>
    </w:p>
    <w:p>
      <w:pPr>
        <w:spacing w:before="93"/>
        <w:ind w:left="857" w:right="0" w:firstLine="0"/>
        <w:jc w:val="left"/>
        <w:rPr>
          <w:rFonts w:ascii="Source Sans 3"/>
          <w:sz w:val="13"/>
        </w:rPr>
      </w:pPr>
      <w:r>
        <w:pict>
          <v:group id="docshapegroup6" o:spid="_x0000_s1031" o:spt="203" style="position:absolute;left:0pt;margin-left:39.75pt;margin-top:-5.25pt;height:56.35pt;width:26.55pt;mso-position-horizontal-relative:page;z-index:251660288;mso-width-relative:page;mso-height-relative:page;" coordorigin="795,-105" coordsize="531,1127">
            <o:lock v:ext="edit"/>
            <v:shape id="docshape7" o:spid="_x0000_s1032" o:spt="75" type="#_x0000_t75" style="position:absolute;left:795;top:-106;height:531;width:531;" filled="f" stroked="f" coordsize="21600,21600">
              <v:path/>
              <v:fill on="f" focussize="0,0"/>
              <v:stroke on="f"/>
              <v:imagedata r:id="rId13" o:title=""/>
              <o:lock v:ext="edit" aspectratio="t"/>
            </v:shape>
            <v:shape id="docshape8" o:spid="_x0000_s1033" o:spt="75" type="#_x0000_t75" style="position:absolute;left:795;top:491;height:531;width:531;" filled="f" stroked="f" coordsize="21600,21600">
              <v:path/>
              <v:fill on="f" focussize="0,0"/>
              <v:stroke on="f"/>
              <v:imagedata r:id="rId13" o:title=""/>
              <o:lock v:ext="edit" aspectratio="t"/>
            </v:shape>
          </v:group>
        </w:pict>
      </w:r>
      <w:r>
        <w:rPr>
          <w:rFonts w:ascii="Source Sans 3"/>
          <w:color w:val="333333"/>
          <w:sz w:val="13"/>
        </w:rPr>
        <w:t>Genetic</w:t>
      </w:r>
      <w:r>
        <w:rPr>
          <w:rFonts w:ascii="Source Sans 3"/>
          <w:color w:val="333333"/>
          <w:spacing w:val="3"/>
          <w:sz w:val="13"/>
        </w:rPr>
        <w:t xml:space="preserve"> </w:t>
      </w:r>
      <w:r>
        <w:rPr>
          <w:rFonts w:ascii="Source Sans 3"/>
          <w:color w:val="333333"/>
          <w:sz w:val="13"/>
        </w:rPr>
        <w:t>algorithm-based</w:t>
      </w:r>
      <w:r>
        <w:rPr>
          <w:rFonts w:ascii="Source Sans 3"/>
          <w:color w:val="333333"/>
          <w:spacing w:val="3"/>
          <w:sz w:val="13"/>
        </w:rPr>
        <w:t xml:space="preserve"> </w:t>
      </w:r>
      <w:r>
        <w:rPr>
          <w:rFonts w:ascii="Source Sans 3"/>
          <w:color w:val="333333"/>
          <w:sz w:val="13"/>
        </w:rPr>
        <w:t>technique</w:t>
      </w:r>
      <w:r>
        <w:rPr>
          <w:rFonts w:ascii="Source Sans 3"/>
          <w:color w:val="333333"/>
          <w:spacing w:val="3"/>
          <w:sz w:val="13"/>
        </w:rPr>
        <w:t xml:space="preserve"> </w:t>
      </w:r>
      <w:r>
        <w:rPr>
          <w:rFonts w:ascii="Source Sans 3"/>
          <w:color w:val="333333"/>
          <w:sz w:val="13"/>
        </w:rPr>
        <w:t>for</w:t>
      </w:r>
      <w:r>
        <w:rPr>
          <w:rFonts w:ascii="Source Sans 3"/>
          <w:color w:val="333333"/>
          <w:spacing w:val="3"/>
          <w:sz w:val="13"/>
        </w:rPr>
        <w:t xml:space="preserve"> </w:t>
      </w:r>
      <w:r>
        <w:rPr>
          <w:rFonts w:ascii="Source Sans 3"/>
          <w:color w:val="333333"/>
          <w:sz w:val="13"/>
        </w:rPr>
        <w:t>predicting</w:t>
      </w:r>
      <w:r>
        <w:rPr>
          <w:rFonts w:ascii="Source Sans 3"/>
          <w:color w:val="333333"/>
          <w:spacing w:val="3"/>
          <w:sz w:val="13"/>
        </w:rPr>
        <w:t xml:space="preserve"> </w:t>
      </w:r>
      <w:r>
        <w:rPr>
          <w:rFonts w:ascii="Source Sans 3"/>
          <w:color w:val="333333"/>
          <w:sz w:val="13"/>
        </w:rPr>
        <w:t>future</w:t>
      </w:r>
      <w:r>
        <w:rPr>
          <w:rFonts w:ascii="Source Sans 3"/>
          <w:color w:val="333333"/>
          <w:spacing w:val="3"/>
          <w:sz w:val="13"/>
        </w:rPr>
        <w:t xml:space="preserve"> </w:t>
      </w:r>
      <w:r>
        <w:rPr>
          <w:rFonts w:ascii="Source Sans 3"/>
          <w:color w:val="333333"/>
          <w:sz w:val="13"/>
        </w:rPr>
        <w:t>generations</w:t>
      </w:r>
      <w:r>
        <w:rPr>
          <w:rFonts w:ascii="Source Sans 3"/>
          <w:color w:val="333333"/>
          <w:spacing w:val="3"/>
          <w:sz w:val="13"/>
        </w:rPr>
        <w:t xml:space="preserve"> </w:t>
      </w:r>
      <w:r>
        <w:rPr>
          <w:rFonts w:ascii="Source Sans 3"/>
          <w:color w:val="333333"/>
          <w:sz w:val="13"/>
        </w:rPr>
        <w:t>of</w:t>
      </w:r>
      <w:r>
        <w:rPr>
          <w:rFonts w:ascii="Source Sans 3"/>
          <w:color w:val="333333"/>
          <w:spacing w:val="3"/>
          <w:sz w:val="13"/>
        </w:rPr>
        <w:t xml:space="preserve"> </w:t>
      </w:r>
      <w:r>
        <w:rPr>
          <w:rFonts w:ascii="Source Sans 3"/>
          <w:color w:val="333333"/>
          <w:sz w:val="13"/>
        </w:rPr>
        <w:t>hazelnuts</w:t>
      </w:r>
      <w:r>
        <w:rPr>
          <w:rFonts w:ascii="Source Sans 3"/>
          <w:color w:val="333333"/>
          <w:spacing w:val="3"/>
          <w:sz w:val="13"/>
        </w:rPr>
        <w:t xml:space="preserve"> </w:t>
      </w:r>
      <w:r>
        <w:rPr>
          <w:rFonts w:ascii="Source Sans 3"/>
          <w:color w:val="333333"/>
          <w:sz w:val="13"/>
        </w:rPr>
        <w:t>chromosomes.</w:t>
      </w:r>
      <w:r>
        <w:rPr>
          <w:rFonts w:ascii="Source Sans 3"/>
          <w:color w:val="333333"/>
          <w:spacing w:val="9"/>
          <w:sz w:val="13"/>
        </w:rPr>
        <w:t xml:space="preserve"> </w:t>
      </w:r>
      <w:r>
        <w:fldChar w:fldCharType="begin"/>
      </w:r>
      <w:r>
        <w:instrText xml:space="preserve"> HYPERLINK "https://www.researchgate.net/project/Genetic-algorithm-based-technique-for-predicting-future-generations-of-hazelnuts-chromosomes?enrichId=rgreq-b7534ccc013236b801641529a1049234-XXX&amp;enrichSource=Y292ZXJQYWdlOzMxNzI3NzU4NDtBUzo1MDAzNTkyNjI5OTAzMzZAMTQ5NjMwNjM1MjQ3OA%3D%3D&amp;el=1_x_9&amp;_esc=publicationCoverPdf" \h </w:instrText>
      </w:r>
      <w:r>
        <w:fldChar w:fldCharType="separate"/>
      </w:r>
      <w:r>
        <w:rPr>
          <w:rFonts w:ascii="Source Sans 3"/>
          <w:color w:val="3773A1"/>
          <w:sz w:val="13"/>
        </w:rPr>
        <w:t>View</w:t>
      </w:r>
      <w:r>
        <w:rPr>
          <w:rFonts w:ascii="Source Sans 3"/>
          <w:color w:val="3773A1"/>
          <w:spacing w:val="3"/>
          <w:sz w:val="13"/>
        </w:rPr>
        <w:t xml:space="preserve"> </w:t>
      </w:r>
      <w:r>
        <w:rPr>
          <w:rFonts w:ascii="Source Sans 3"/>
          <w:color w:val="3773A1"/>
          <w:spacing w:val="-2"/>
          <w:sz w:val="13"/>
        </w:rPr>
        <w:t>project</w:t>
      </w:r>
      <w:r>
        <w:rPr>
          <w:rFonts w:ascii="Source Sans 3"/>
          <w:color w:val="3773A1"/>
          <w:spacing w:val="-2"/>
          <w:sz w:val="13"/>
        </w:rPr>
        <w:fldChar w:fldCharType="end"/>
      </w:r>
    </w:p>
    <w:p>
      <w:pPr>
        <w:pStyle w:val="7"/>
        <w:spacing w:before="5"/>
        <w:rPr>
          <w:rFonts w:ascii="Source Sans 3"/>
          <w:sz w:val="22"/>
        </w:rPr>
      </w:pPr>
    </w:p>
    <w:p>
      <w:pPr>
        <w:spacing w:before="93"/>
        <w:ind w:left="857" w:right="0" w:firstLine="0"/>
        <w:jc w:val="left"/>
        <w:rPr>
          <w:rFonts w:ascii="Source Sans 3"/>
          <w:sz w:val="13"/>
        </w:rPr>
      </w:pPr>
      <w:r>
        <w:rPr>
          <w:rFonts w:ascii="Source Sans 3"/>
          <w:color w:val="333333"/>
          <w:sz w:val="13"/>
        </w:rPr>
        <w:t>New</w:t>
      </w:r>
      <w:r>
        <w:rPr>
          <w:rFonts w:ascii="Source Sans 3"/>
          <w:color w:val="333333"/>
          <w:spacing w:val="4"/>
          <w:sz w:val="13"/>
        </w:rPr>
        <w:t xml:space="preserve"> </w:t>
      </w:r>
      <w:r>
        <w:rPr>
          <w:rFonts w:ascii="Source Sans 3"/>
          <w:color w:val="333333"/>
          <w:sz w:val="13"/>
        </w:rPr>
        <w:t>self-maintenance</w:t>
      </w:r>
      <w:r>
        <w:rPr>
          <w:rFonts w:ascii="Source Sans 3"/>
          <w:color w:val="333333"/>
          <w:spacing w:val="4"/>
          <w:sz w:val="13"/>
        </w:rPr>
        <w:t xml:space="preserve"> </w:t>
      </w:r>
      <w:r>
        <w:rPr>
          <w:rFonts w:ascii="Source Sans 3"/>
          <w:color w:val="333333"/>
          <w:sz w:val="13"/>
        </w:rPr>
        <w:t>solutions</w:t>
      </w:r>
      <w:r>
        <w:rPr>
          <w:rFonts w:ascii="Source Sans 3"/>
          <w:color w:val="333333"/>
          <w:spacing w:val="4"/>
          <w:sz w:val="13"/>
        </w:rPr>
        <w:t xml:space="preserve"> </w:t>
      </w:r>
      <w:r>
        <w:rPr>
          <w:rFonts w:ascii="Source Sans 3"/>
          <w:color w:val="333333"/>
          <w:sz w:val="13"/>
        </w:rPr>
        <w:t>for</w:t>
      </w:r>
      <w:r>
        <w:rPr>
          <w:rFonts w:ascii="Source Sans 3"/>
          <w:color w:val="333333"/>
          <w:spacing w:val="4"/>
          <w:sz w:val="13"/>
        </w:rPr>
        <w:t xml:space="preserve"> </w:t>
      </w:r>
      <w:r>
        <w:rPr>
          <w:rFonts w:ascii="Source Sans 3"/>
          <w:color w:val="333333"/>
          <w:sz w:val="13"/>
        </w:rPr>
        <w:t>smart</w:t>
      </w:r>
      <w:r>
        <w:rPr>
          <w:rFonts w:ascii="Source Sans 3"/>
          <w:color w:val="333333"/>
          <w:spacing w:val="4"/>
          <w:sz w:val="13"/>
        </w:rPr>
        <w:t xml:space="preserve"> </w:t>
      </w:r>
      <w:r>
        <w:rPr>
          <w:rFonts w:ascii="Source Sans 3"/>
          <w:color w:val="333333"/>
          <w:sz w:val="13"/>
        </w:rPr>
        <w:t>electrical</w:t>
      </w:r>
      <w:r>
        <w:rPr>
          <w:rFonts w:ascii="Source Sans 3"/>
          <w:color w:val="333333"/>
          <w:spacing w:val="4"/>
          <w:sz w:val="13"/>
        </w:rPr>
        <w:t xml:space="preserve"> </w:t>
      </w:r>
      <w:r>
        <w:rPr>
          <w:rFonts w:ascii="Source Sans 3"/>
          <w:color w:val="333333"/>
          <w:sz w:val="13"/>
        </w:rPr>
        <w:t>distribution</w:t>
      </w:r>
      <w:r>
        <w:rPr>
          <w:rFonts w:ascii="Source Sans 3"/>
          <w:color w:val="333333"/>
          <w:spacing w:val="4"/>
          <w:sz w:val="13"/>
        </w:rPr>
        <w:t xml:space="preserve"> </w:t>
      </w:r>
      <w:r>
        <w:rPr>
          <w:rFonts w:ascii="Source Sans 3"/>
          <w:color w:val="333333"/>
          <w:sz w:val="13"/>
        </w:rPr>
        <w:t>systems</w:t>
      </w:r>
      <w:r>
        <w:rPr>
          <w:rFonts w:ascii="Source Sans 3"/>
          <w:color w:val="333333"/>
          <w:spacing w:val="10"/>
          <w:sz w:val="13"/>
        </w:rPr>
        <w:t xml:space="preserve"> </w:t>
      </w:r>
      <w:r>
        <w:fldChar w:fldCharType="begin"/>
      </w:r>
      <w:r>
        <w:instrText xml:space="preserve"> HYPERLINK "https://www.researchgate.net/project/New-self-maintenance-solutions-for-smart-electrical-distribution-systems?enrichId=rgreq-b7534ccc013236b801641529a1049234-XXX&amp;enrichSource=Y292ZXJQYWdlOzMxNzI3NzU4NDtBUzo1MDAzNTkyNjI5OTAzMzZAMTQ5NjMwNjM1MjQ3OA%3D%3D&amp;el=1_x_9&amp;_esc=publicationCoverPdf" \h </w:instrText>
      </w:r>
      <w:r>
        <w:fldChar w:fldCharType="separate"/>
      </w:r>
      <w:r>
        <w:rPr>
          <w:rFonts w:ascii="Source Sans 3"/>
          <w:color w:val="3773A1"/>
          <w:sz w:val="13"/>
        </w:rPr>
        <w:t>View</w:t>
      </w:r>
      <w:r>
        <w:rPr>
          <w:rFonts w:ascii="Source Sans 3"/>
          <w:color w:val="3773A1"/>
          <w:spacing w:val="4"/>
          <w:sz w:val="13"/>
        </w:rPr>
        <w:t xml:space="preserve"> </w:t>
      </w:r>
      <w:r>
        <w:rPr>
          <w:rFonts w:ascii="Source Sans 3"/>
          <w:color w:val="3773A1"/>
          <w:spacing w:val="-2"/>
          <w:sz w:val="13"/>
        </w:rPr>
        <w:t>project</w:t>
      </w:r>
      <w:r>
        <w:rPr>
          <w:rFonts w:ascii="Source Sans 3"/>
          <w:color w:val="3773A1"/>
          <w:spacing w:val="-2"/>
          <w:sz w:val="13"/>
        </w:rPr>
        <w:fldChar w:fldCharType="end"/>
      </w:r>
    </w:p>
    <w:p>
      <w:pPr>
        <w:pStyle w:val="7"/>
        <w:rPr>
          <w:rFonts w:ascii="Source Sans 3"/>
          <w:sz w:val="20"/>
        </w:rPr>
      </w:pPr>
    </w:p>
    <w:p>
      <w:pPr>
        <w:pStyle w:val="7"/>
        <w:rPr>
          <w:rFonts w:ascii="Source Sans 3"/>
          <w:sz w:val="20"/>
        </w:rPr>
      </w:pPr>
    </w:p>
    <w:p>
      <w:pPr>
        <w:pStyle w:val="7"/>
        <w:rPr>
          <w:rFonts w:ascii="Source Sans 3"/>
          <w:sz w:val="20"/>
        </w:rPr>
      </w:pPr>
    </w:p>
    <w:p>
      <w:pPr>
        <w:pStyle w:val="7"/>
        <w:rPr>
          <w:rFonts w:ascii="Source Sans 3"/>
          <w:sz w:val="20"/>
        </w:rPr>
      </w:pPr>
    </w:p>
    <w:p>
      <w:pPr>
        <w:pStyle w:val="7"/>
        <w:rPr>
          <w:rFonts w:ascii="Source Sans 3"/>
          <w:sz w:val="20"/>
        </w:rPr>
      </w:pPr>
    </w:p>
    <w:p>
      <w:pPr>
        <w:pStyle w:val="7"/>
        <w:rPr>
          <w:rFonts w:ascii="Source Sans 3"/>
          <w:sz w:val="20"/>
        </w:rPr>
      </w:pPr>
    </w:p>
    <w:p>
      <w:pPr>
        <w:pStyle w:val="7"/>
        <w:rPr>
          <w:rFonts w:ascii="Source Sans 3"/>
          <w:sz w:val="20"/>
        </w:rPr>
      </w:pPr>
    </w:p>
    <w:p>
      <w:pPr>
        <w:pStyle w:val="7"/>
        <w:rPr>
          <w:rFonts w:ascii="Source Sans 3"/>
          <w:sz w:val="20"/>
        </w:rPr>
      </w:pPr>
    </w:p>
    <w:p>
      <w:pPr>
        <w:pStyle w:val="7"/>
        <w:rPr>
          <w:rFonts w:ascii="Source Sans 3"/>
          <w:sz w:val="20"/>
        </w:rPr>
      </w:pPr>
    </w:p>
    <w:p>
      <w:pPr>
        <w:pStyle w:val="7"/>
        <w:rPr>
          <w:rFonts w:ascii="Source Sans 3"/>
          <w:sz w:val="20"/>
        </w:rPr>
      </w:pPr>
    </w:p>
    <w:p>
      <w:pPr>
        <w:pStyle w:val="7"/>
        <w:rPr>
          <w:rFonts w:ascii="Source Sans 3"/>
          <w:sz w:val="20"/>
        </w:rPr>
      </w:pPr>
    </w:p>
    <w:p>
      <w:pPr>
        <w:pStyle w:val="7"/>
        <w:rPr>
          <w:rFonts w:ascii="Source Sans 3"/>
          <w:sz w:val="20"/>
        </w:rPr>
      </w:pPr>
    </w:p>
    <w:p>
      <w:pPr>
        <w:pStyle w:val="7"/>
        <w:rPr>
          <w:rFonts w:ascii="Source Sans 3"/>
          <w:sz w:val="20"/>
        </w:rPr>
      </w:pPr>
    </w:p>
    <w:p>
      <w:pPr>
        <w:pStyle w:val="7"/>
        <w:rPr>
          <w:rFonts w:ascii="Source Sans 3"/>
          <w:sz w:val="20"/>
        </w:rPr>
      </w:pPr>
    </w:p>
    <w:p>
      <w:pPr>
        <w:pStyle w:val="7"/>
        <w:rPr>
          <w:rFonts w:ascii="Source Sans 3"/>
          <w:sz w:val="20"/>
        </w:rPr>
      </w:pPr>
    </w:p>
    <w:p>
      <w:pPr>
        <w:pStyle w:val="7"/>
        <w:rPr>
          <w:rFonts w:ascii="Source Sans 3"/>
          <w:sz w:val="20"/>
        </w:rPr>
      </w:pPr>
    </w:p>
    <w:p>
      <w:pPr>
        <w:pStyle w:val="7"/>
        <w:rPr>
          <w:rFonts w:ascii="Source Sans 3"/>
          <w:sz w:val="20"/>
        </w:rPr>
      </w:pPr>
    </w:p>
    <w:p>
      <w:pPr>
        <w:pStyle w:val="7"/>
        <w:rPr>
          <w:rFonts w:ascii="Source Sans 3"/>
          <w:sz w:val="20"/>
        </w:rPr>
      </w:pPr>
    </w:p>
    <w:p>
      <w:pPr>
        <w:pStyle w:val="7"/>
        <w:rPr>
          <w:rFonts w:ascii="Source Sans 3"/>
          <w:sz w:val="20"/>
        </w:rPr>
      </w:pPr>
    </w:p>
    <w:p>
      <w:pPr>
        <w:pStyle w:val="7"/>
        <w:rPr>
          <w:rFonts w:ascii="Source Sans 3"/>
          <w:sz w:val="20"/>
        </w:rPr>
      </w:pPr>
    </w:p>
    <w:p>
      <w:pPr>
        <w:pStyle w:val="7"/>
        <w:rPr>
          <w:rFonts w:ascii="Source Sans 3"/>
          <w:sz w:val="20"/>
        </w:rPr>
      </w:pPr>
    </w:p>
    <w:p>
      <w:pPr>
        <w:pStyle w:val="7"/>
        <w:rPr>
          <w:rFonts w:ascii="Source Sans 3"/>
          <w:sz w:val="20"/>
        </w:rPr>
      </w:pPr>
    </w:p>
    <w:p>
      <w:pPr>
        <w:pStyle w:val="7"/>
        <w:rPr>
          <w:rFonts w:ascii="Source Sans 3"/>
          <w:sz w:val="20"/>
        </w:rPr>
      </w:pPr>
    </w:p>
    <w:p>
      <w:pPr>
        <w:pStyle w:val="7"/>
        <w:rPr>
          <w:rFonts w:ascii="Source Sans 3"/>
          <w:sz w:val="20"/>
        </w:rPr>
      </w:pPr>
    </w:p>
    <w:p>
      <w:pPr>
        <w:pStyle w:val="7"/>
        <w:rPr>
          <w:rFonts w:ascii="Source Sans 3"/>
          <w:sz w:val="20"/>
        </w:rPr>
      </w:pPr>
    </w:p>
    <w:p>
      <w:pPr>
        <w:pStyle w:val="7"/>
        <w:rPr>
          <w:rFonts w:ascii="Source Sans 3"/>
          <w:sz w:val="20"/>
        </w:rPr>
      </w:pPr>
    </w:p>
    <w:p>
      <w:pPr>
        <w:pStyle w:val="7"/>
        <w:rPr>
          <w:rFonts w:ascii="Source Sans 3"/>
          <w:sz w:val="20"/>
        </w:rPr>
      </w:pPr>
    </w:p>
    <w:p>
      <w:pPr>
        <w:pStyle w:val="7"/>
        <w:rPr>
          <w:rFonts w:ascii="Source Sans 3"/>
          <w:sz w:val="20"/>
        </w:rPr>
      </w:pPr>
    </w:p>
    <w:p>
      <w:pPr>
        <w:pStyle w:val="7"/>
        <w:rPr>
          <w:rFonts w:ascii="Source Sans 3"/>
          <w:sz w:val="20"/>
        </w:rPr>
      </w:pPr>
    </w:p>
    <w:p>
      <w:pPr>
        <w:pStyle w:val="7"/>
        <w:rPr>
          <w:rFonts w:ascii="Source Sans 3"/>
          <w:sz w:val="20"/>
        </w:rPr>
      </w:pPr>
    </w:p>
    <w:p>
      <w:pPr>
        <w:pStyle w:val="7"/>
        <w:spacing w:before="12"/>
        <w:rPr>
          <w:rFonts w:ascii="Source Sans 3"/>
          <w:sz w:val="18"/>
        </w:rPr>
      </w:pPr>
    </w:p>
    <w:p>
      <w:pPr>
        <w:spacing w:before="1"/>
        <w:ind w:left="181" w:right="0" w:firstLine="0"/>
        <w:jc w:val="left"/>
        <w:rPr>
          <w:rFonts w:ascii="Source Sans 3"/>
          <w:sz w:val="13"/>
        </w:rPr>
      </w:pPr>
      <w:r>
        <w:rPr>
          <w:rFonts w:ascii="Source Sans 3"/>
          <w:sz w:val="13"/>
        </w:rPr>
        <w:t>All</w:t>
      </w:r>
      <w:r>
        <w:rPr>
          <w:rFonts w:ascii="Source Sans 3"/>
          <w:spacing w:val="2"/>
          <w:sz w:val="13"/>
        </w:rPr>
        <w:t xml:space="preserve"> </w:t>
      </w:r>
      <w:r>
        <w:rPr>
          <w:rFonts w:ascii="Source Sans 3"/>
          <w:sz w:val="13"/>
        </w:rPr>
        <w:t>content</w:t>
      </w:r>
      <w:r>
        <w:rPr>
          <w:rFonts w:ascii="Source Sans 3"/>
          <w:spacing w:val="3"/>
          <w:sz w:val="13"/>
        </w:rPr>
        <w:t xml:space="preserve"> </w:t>
      </w:r>
      <w:r>
        <w:rPr>
          <w:rFonts w:ascii="Source Sans 3"/>
          <w:sz w:val="13"/>
        </w:rPr>
        <w:t>following</w:t>
      </w:r>
      <w:r>
        <w:rPr>
          <w:rFonts w:ascii="Source Sans 3"/>
          <w:spacing w:val="2"/>
          <w:sz w:val="13"/>
        </w:rPr>
        <w:t xml:space="preserve"> </w:t>
      </w:r>
      <w:r>
        <w:rPr>
          <w:rFonts w:ascii="Source Sans 3"/>
          <w:sz w:val="13"/>
        </w:rPr>
        <w:t>this</w:t>
      </w:r>
      <w:r>
        <w:rPr>
          <w:rFonts w:ascii="Source Sans 3"/>
          <w:spacing w:val="3"/>
          <w:sz w:val="13"/>
        </w:rPr>
        <w:t xml:space="preserve"> </w:t>
      </w:r>
      <w:r>
        <w:rPr>
          <w:rFonts w:ascii="Source Sans 3"/>
          <w:sz w:val="13"/>
        </w:rPr>
        <w:t>page</w:t>
      </w:r>
      <w:r>
        <w:rPr>
          <w:rFonts w:ascii="Source Sans 3"/>
          <w:spacing w:val="2"/>
          <w:sz w:val="13"/>
        </w:rPr>
        <w:t xml:space="preserve"> </w:t>
      </w:r>
      <w:r>
        <w:rPr>
          <w:rFonts w:ascii="Source Sans 3"/>
          <w:sz w:val="13"/>
        </w:rPr>
        <w:t>was</w:t>
      </w:r>
      <w:r>
        <w:rPr>
          <w:rFonts w:ascii="Source Sans 3"/>
          <w:spacing w:val="3"/>
          <w:sz w:val="13"/>
        </w:rPr>
        <w:t xml:space="preserve"> </w:t>
      </w:r>
      <w:r>
        <w:rPr>
          <w:rFonts w:ascii="Source Sans 3"/>
          <w:sz w:val="13"/>
        </w:rPr>
        <w:t>uploaded</w:t>
      </w:r>
      <w:r>
        <w:rPr>
          <w:rFonts w:ascii="Source Sans 3"/>
          <w:spacing w:val="2"/>
          <w:sz w:val="13"/>
        </w:rPr>
        <w:t xml:space="preserve"> </w:t>
      </w:r>
      <w:r>
        <w:rPr>
          <w:rFonts w:ascii="Source Sans 3"/>
          <w:sz w:val="13"/>
        </w:rPr>
        <w:t>by</w:t>
      </w:r>
      <w:r>
        <w:rPr>
          <w:rFonts w:ascii="Source Sans 3"/>
          <w:spacing w:val="3"/>
          <w:sz w:val="13"/>
        </w:rPr>
        <w:t xml:space="preserve"> </w:t>
      </w:r>
      <w:r>
        <w:fldChar w:fldCharType="begin"/>
      </w:r>
      <w:r>
        <w:instrText xml:space="preserve"> HYPERLINK "https://www.researchgate.net/profile/Abdullatif-Baba?enrichId=rgreq-b7534ccc013236b801641529a1049234-XXX&amp;enrichSource=Y292ZXJQYWdlOzMxNzI3NzU4NDtBUzo1MDAzNTkyNjI5OTAzMzZAMTQ5NjMwNjM1MjQ3OA%3D%3D&amp;el=1_x_10&amp;_esc=publicationCoverPdf" \h </w:instrText>
      </w:r>
      <w:r>
        <w:fldChar w:fldCharType="separate"/>
      </w:r>
      <w:r>
        <w:rPr>
          <w:rFonts w:ascii="Source Sans 3"/>
          <w:color w:val="3773A1"/>
          <w:sz w:val="13"/>
        </w:rPr>
        <w:t>Abdullatif</w:t>
      </w:r>
      <w:r>
        <w:rPr>
          <w:rFonts w:ascii="Source Sans 3"/>
          <w:color w:val="3773A1"/>
          <w:spacing w:val="3"/>
          <w:sz w:val="13"/>
        </w:rPr>
        <w:t xml:space="preserve"> </w:t>
      </w:r>
      <w:r>
        <w:rPr>
          <w:rFonts w:ascii="Source Sans 3"/>
          <w:color w:val="3773A1"/>
          <w:sz w:val="13"/>
        </w:rPr>
        <w:t>Baba</w:t>
      </w:r>
      <w:r>
        <w:rPr>
          <w:rFonts w:ascii="Source Sans 3"/>
          <w:color w:val="3773A1"/>
          <w:sz w:val="13"/>
        </w:rPr>
        <w:fldChar w:fldCharType="end"/>
      </w:r>
      <w:r>
        <w:rPr>
          <w:rFonts w:ascii="Source Sans 3"/>
          <w:color w:val="3773A1"/>
          <w:spacing w:val="2"/>
          <w:sz w:val="13"/>
        </w:rPr>
        <w:t xml:space="preserve"> </w:t>
      </w:r>
      <w:r>
        <w:rPr>
          <w:rFonts w:ascii="Source Sans 3"/>
          <w:sz w:val="13"/>
        </w:rPr>
        <w:t>on</w:t>
      </w:r>
      <w:r>
        <w:rPr>
          <w:rFonts w:ascii="Source Sans 3"/>
          <w:spacing w:val="3"/>
          <w:sz w:val="13"/>
        </w:rPr>
        <w:t xml:space="preserve"> </w:t>
      </w:r>
      <w:r>
        <w:rPr>
          <w:rFonts w:ascii="Source Sans 3"/>
          <w:sz w:val="13"/>
        </w:rPr>
        <w:t>01</w:t>
      </w:r>
      <w:r>
        <w:rPr>
          <w:rFonts w:ascii="Source Sans 3"/>
          <w:spacing w:val="2"/>
          <w:sz w:val="13"/>
        </w:rPr>
        <w:t xml:space="preserve"> </w:t>
      </w:r>
      <w:r>
        <w:rPr>
          <w:rFonts w:ascii="Source Sans 3"/>
          <w:sz w:val="13"/>
        </w:rPr>
        <w:t>June</w:t>
      </w:r>
      <w:r>
        <w:rPr>
          <w:rFonts w:ascii="Source Sans 3"/>
          <w:spacing w:val="3"/>
          <w:sz w:val="13"/>
        </w:rPr>
        <w:t xml:space="preserve"> </w:t>
      </w:r>
      <w:r>
        <w:rPr>
          <w:rFonts w:ascii="Source Sans 3"/>
          <w:spacing w:val="-2"/>
          <w:sz w:val="13"/>
        </w:rPr>
        <w:t>2017.</w:t>
      </w:r>
    </w:p>
    <w:p>
      <w:pPr>
        <w:spacing w:before="150"/>
        <w:ind w:left="181" w:right="0" w:firstLine="0"/>
        <w:jc w:val="left"/>
        <w:rPr>
          <w:rFonts w:ascii="Source Sans 3"/>
          <w:sz w:val="10"/>
        </w:rPr>
      </w:pPr>
      <w:r>
        <w:rPr>
          <w:rFonts w:ascii="Source Sans 3"/>
          <w:w w:val="105"/>
          <w:sz w:val="10"/>
        </w:rPr>
        <w:t>The</w:t>
      </w:r>
      <w:r>
        <w:rPr>
          <w:rFonts w:ascii="Source Sans 3"/>
          <w:spacing w:val="-1"/>
          <w:w w:val="105"/>
          <w:sz w:val="10"/>
        </w:rPr>
        <w:t xml:space="preserve"> </w:t>
      </w:r>
      <w:r>
        <w:rPr>
          <w:rFonts w:ascii="Source Sans 3"/>
          <w:w w:val="105"/>
          <w:sz w:val="10"/>
        </w:rPr>
        <w:t>user has requested</w:t>
      </w:r>
      <w:r>
        <w:rPr>
          <w:rFonts w:ascii="Source Sans 3"/>
          <w:spacing w:val="-1"/>
          <w:w w:val="105"/>
          <w:sz w:val="10"/>
        </w:rPr>
        <w:t xml:space="preserve"> </w:t>
      </w:r>
      <w:r>
        <w:rPr>
          <w:rFonts w:ascii="Source Sans 3"/>
          <w:w w:val="105"/>
          <w:sz w:val="10"/>
        </w:rPr>
        <w:t>enhancement of the</w:t>
      </w:r>
      <w:r>
        <w:rPr>
          <w:rFonts w:ascii="Source Sans 3"/>
          <w:spacing w:val="-1"/>
          <w:w w:val="105"/>
          <w:sz w:val="10"/>
        </w:rPr>
        <w:t xml:space="preserve"> </w:t>
      </w:r>
      <w:r>
        <w:rPr>
          <w:rFonts w:ascii="Source Sans 3"/>
          <w:w w:val="105"/>
          <w:sz w:val="10"/>
        </w:rPr>
        <w:t xml:space="preserve">downloaded </w:t>
      </w:r>
      <w:r>
        <w:rPr>
          <w:rFonts w:ascii="Source Sans 3"/>
          <w:spacing w:val="-2"/>
          <w:w w:val="105"/>
          <w:sz w:val="10"/>
        </w:rPr>
        <w:t>file.</w:t>
      </w:r>
    </w:p>
    <w:p>
      <w:pPr>
        <w:spacing w:after="0"/>
        <w:jc w:val="left"/>
        <w:rPr>
          <w:rFonts w:ascii="Source Sans 3"/>
          <w:sz w:val="10"/>
        </w:rPr>
        <w:sectPr>
          <w:type w:val="continuous"/>
          <w:pgSz w:w="11900" w:h="16820"/>
          <w:pgMar w:top="640" w:right="500" w:bottom="0" w:left="680" w:header="720" w:footer="720" w:gutter="0"/>
          <w:cols w:space="720" w:num="1"/>
        </w:sectPr>
      </w:pPr>
    </w:p>
    <w:p>
      <w:pPr>
        <w:pStyle w:val="7"/>
        <w:spacing w:before="7"/>
        <w:rPr>
          <w:rFonts w:ascii="Source Sans 3"/>
          <w:sz w:val="4"/>
        </w:rPr>
      </w:pPr>
    </w:p>
    <w:p>
      <w:pPr>
        <w:pStyle w:val="7"/>
        <w:rPr>
          <w:rFonts w:ascii="Source Sans 3"/>
          <w:sz w:val="20"/>
        </w:rPr>
      </w:pPr>
    </w:p>
    <w:p>
      <w:pPr>
        <w:pStyle w:val="7"/>
        <w:spacing w:before="2"/>
        <w:rPr>
          <w:rFonts w:ascii="Source Sans 3"/>
          <w:sz w:val="26"/>
        </w:rPr>
      </w:pPr>
    </w:p>
    <w:p>
      <w:pPr>
        <w:pStyle w:val="7"/>
        <w:spacing w:before="1"/>
        <w:jc w:val="center"/>
        <w:rPr>
          <w:rFonts w:hint="default"/>
          <w:b/>
          <w:bCs/>
          <w:sz w:val="32"/>
          <w:szCs w:val="32"/>
          <w:lang w:val="en-US"/>
        </w:rPr>
      </w:pPr>
      <w:r>
        <w:rPr>
          <w:rFonts w:hint="default"/>
          <w:b/>
          <w:bCs/>
          <w:sz w:val="32"/>
          <w:szCs w:val="32"/>
          <w:lang w:val="en-US"/>
        </w:rPr>
        <w:t>AAR MAHAVEER ENGINEERING COLLEGE</w:t>
      </w:r>
    </w:p>
    <w:p>
      <w:pPr>
        <w:pStyle w:val="7"/>
        <w:ind w:left="833" w:right="465"/>
        <w:jc w:val="center"/>
      </w:pPr>
    </w:p>
    <w:p>
      <w:pPr>
        <w:pStyle w:val="7"/>
        <w:rPr>
          <w:sz w:val="26"/>
        </w:rPr>
      </w:pPr>
    </w:p>
    <w:p>
      <w:pPr>
        <w:pStyle w:val="7"/>
        <w:rPr>
          <w:sz w:val="26"/>
        </w:rPr>
      </w:pPr>
    </w:p>
    <w:p>
      <w:pPr>
        <w:pStyle w:val="7"/>
        <w:rPr>
          <w:sz w:val="26"/>
        </w:rPr>
      </w:pPr>
    </w:p>
    <w:p>
      <w:pPr>
        <w:pStyle w:val="7"/>
        <w:spacing w:before="6"/>
        <w:rPr>
          <w:sz w:val="32"/>
        </w:rPr>
      </w:pPr>
    </w:p>
    <w:p>
      <w:pPr>
        <w:spacing w:before="0"/>
        <w:ind w:left="836" w:right="465" w:firstLine="0"/>
        <w:jc w:val="center"/>
        <w:rPr>
          <w:b/>
          <w:bCs/>
          <w:sz w:val="28"/>
        </w:rPr>
      </w:pPr>
      <w:r>
        <w:rPr>
          <w:b/>
          <w:bCs/>
          <w:sz w:val="28"/>
        </w:rPr>
        <w:t>ROBOT</w:t>
      </w:r>
      <w:r>
        <w:rPr>
          <w:b/>
          <w:bCs/>
          <w:spacing w:val="-6"/>
          <w:sz w:val="28"/>
        </w:rPr>
        <w:t xml:space="preserve"> </w:t>
      </w:r>
      <w:r>
        <w:rPr>
          <w:b/>
          <w:bCs/>
          <w:sz w:val="28"/>
        </w:rPr>
        <w:t>ARM</w:t>
      </w:r>
      <w:r>
        <w:rPr>
          <w:b/>
          <w:bCs/>
          <w:spacing w:val="-4"/>
          <w:sz w:val="28"/>
        </w:rPr>
        <w:t xml:space="preserve"> </w:t>
      </w:r>
      <w:r>
        <w:rPr>
          <w:b/>
          <w:bCs/>
          <w:sz w:val="28"/>
        </w:rPr>
        <w:t>CONTROL</w:t>
      </w:r>
      <w:r>
        <w:rPr>
          <w:b/>
          <w:bCs/>
          <w:spacing w:val="-5"/>
          <w:sz w:val="28"/>
        </w:rPr>
        <w:t xml:space="preserve"> </w:t>
      </w:r>
      <w:r>
        <w:rPr>
          <w:b/>
          <w:bCs/>
          <w:sz w:val="28"/>
        </w:rPr>
        <w:t>WITH</w:t>
      </w:r>
      <w:r>
        <w:rPr>
          <w:b/>
          <w:bCs/>
          <w:spacing w:val="-4"/>
          <w:sz w:val="28"/>
        </w:rPr>
        <w:t xml:space="preserve"> </w:t>
      </w:r>
      <w:r>
        <w:rPr>
          <w:b/>
          <w:bCs/>
          <w:spacing w:val="-2"/>
          <w:sz w:val="28"/>
        </w:rPr>
        <w:t>ARDUINO</w:t>
      </w:r>
    </w:p>
    <w:p>
      <w:pPr>
        <w:pStyle w:val="7"/>
        <w:rPr>
          <w:sz w:val="30"/>
        </w:rPr>
      </w:pPr>
    </w:p>
    <w:p>
      <w:pPr>
        <w:pStyle w:val="7"/>
        <w:spacing w:before="8"/>
        <w:rPr>
          <w:sz w:val="41"/>
        </w:rPr>
      </w:pPr>
    </w:p>
    <w:p>
      <w:pPr>
        <w:pStyle w:val="7"/>
        <w:spacing w:line="276" w:lineRule="auto"/>
        <w:ind w:left="836" w:right="464"/>
        <w:jc w:val="center"/>
      </w:pPr>
      <w:r>
        <w:t>GRADUATION</w:t>
      </w:r>
      <w:r>
        <w:rPr>
          <w:spacing w:val="-7"/>
        </w:rPr>
        <w:t xml:space="preserve"> </w:t>
      </w:r>
      <w:r>
        <w:t>PROJECT</w:t>
      </w:r>
      <w:r>
        <w:rPr>
          <w:spacing w:val="-7"/>
        </w:rPr>
        <w:t xml:space="preserve"> </w:t>
      </w:r>
      <w:r>
        <w:t>REPORT</w:t>
      </w:r>
      <w:r>
        <w:rPr>
          <w:spacing w:val="-7"/>
        </w:rPr>
        <w:t xml:space="preserve"> </w:t>
      </w:r>
      <w:r>
        <w:t>SUBMITTED</w:t>
      </w:r>
      <w:r>
        <w:rPr>
          <w:spacing w:val="-7"/>
        </w:rPr>
        <w:t xml:space="preserve"> </w:t>
      </w:r>
      <w:r>
        <w:t>TO</w:t>
      </w:r>
      <w:r>
        <w:rPr>
          <w:spacing w:val="-7"/>
        </w:rPr>
        <w:t xml:space="preserve"> </w:t>
      </w:r>
      <w:r>
        <w:t>DEPARTMENT</w:t>
      </w:r>
      <w:r>
        <w:rPr>
          <w:spacing w:val="-6"/>
        </w:rPr>
        <w:t xml:space="preserve"> </w:t>
      </w:r>
      <w:r>
        <w:t>OF MECHANICAL  ENGINEERING</w:t>
      </w:r>
    </w:p>
    <w:p>
      <w:pPr>
        <w:pStyle w:val="7"/>
        <w:spacing w:before="201" w:line="276" w:lineRule="auto"/>
        <w:ind w:left="836" w:right="465"/>
        <w:jc w:val="center"/>
      </w:pPr>
      <w:r>
        <w:t>IN</w:t>
      </w:r>
      <w:r>
        <w:rPr>
          <w:spacing w:val="-4"/>
        </w:rPr>
        <w:t xml:space="preserve"> </w:t>
      </w:r>
      <w:r>
        <w:t>PARTIAL</w:t>
      </w:r>
      <w:r>
        <w:rPr>
          <w:spacing w:val="-8"/>
        </w:rPr>
        <w:t xml:space="preserve"> </w:t>
      </w:r>
      <w:r>
        <w:t>FULFILLMENT</w:t>
      </w:r>
      <w:r>
        <w:rPr>
          <w:spacing w:val="-5"/>
        </w:rPr>
        <w:t xml:space="preserve"> </w:t>
      </w:r>
      <w:r>
        <w:t>OF</w:t>
      </w:r>
      <w:r>
        <w:rPr>
          <w:spacing w:val="-7"/>
        </w:rPr>
        <w:t xml:space="preserve"> </w:t>
      </w:r>
      <w:r>
        <w:t>THE</w:t>
      </w:r>
      <w:r>
        <w:rPr>
          <w:spacing w:val="-5"/>
        </w:rPr>
        <w:t xml:space="preserve"> </w:t>
      </w:r>
      <w:r>
        <w:t>REQUIREMENTS</w:t>
      </w:r>
      <w:r>
        <w:rPr>
          <w:spacing w:val="-5"/>
        </w:rPr>
        <w:t xml:space="preserve"> </w:t>
      </w:r>
      <w:r>
        <w:t>THE</w:t>
      </w:r>
      <w:r>
        <w:rPr>
          <w:spacing w:val="-5"/>
        </w:rPr>
        <w:t xml:space="preserve"> </w:t>
      </w:r>
      <w:r>
        <w:t>DEGREE</w:t>
      </w:r>
      <w:r>
        <w:rPr>
          <w:spacing w:val="-5"/>
        </w:rPr>
        <w:t xml:space="preserve"> </w:t>
      </w:r>
      <w:r>
        <w:t>OF MASTER OF SCIENCE WITHOUT THESIS MECHANICAL ENGINEERING</w:t>
      </w:r>
    </w:p>
    <w:p>
      <w:pPr>
        <w:pStyle w:val="7"/>
        <w:rPr>
          <w:sz w:val="26"/>
        </w:rPr>
      </w:pPr>
    </w:p>
    <w:p>
      <w:pPr>
        <w:pStyle w:val="7"/>
        <w:rPr>
          <w:sz w:val="26"/>
        </w:rPr>
      </w:pPr>
    </w:p>
    <w:p>
      <w:pPr>
        <w:pStyle w:val="7"/>
        <w:rPr>
          <w:sz w:val="26"/>
        </w:rPr>
      </w:pPr>
    </w:p>
    <w:p>
      <w:pPr>
        <w:pStyle w:val="7"/>
        <w:spacing w:before="194"/>
        <w:ind w:left="833" w:right="465"/>
        <w:jc w:val="center"/>
        <w:rPr>
          <w:spacing w:val="-5"/>
        </w:rPr>
      </w:pPr>
      <w:r>
        <w:rPr>
          <w:spacing w:val="-5"/>
        </w:rPr>
        <w:t>BY</w:t>
      </w:r>
    </w:p>
    <w:p>
      <w:pPr>
        <w:pStyle w:val="7"/>
        <w:spacing w:before="194"/>
        <w:ind w:left="833" w:right="465"/>
        <w:jc w:val="center"/>
        <w:rPr>
          <w:rFonts w:hint="default"/>
          <w:spacing w:val="-5"/>
          <w:lang w:val="en-US"/>
        </w:rPr>
      </w:pPr>
      <w:r>
        <w:rPr>
          <w:rFonts w:hint="default"/>
          <w:sz w:val="34"/>
          <w:lang w:val="en-US"/>
        </w:rPr>
        <w:t>MECHANICAL ENGINEERS</w:t>
      </w:r>
    </w:p>
    <w:p>
      <w:pPr>
        <w:pStyle w:val="7"/>
        <w:spacing w:before="10"/>
        <w:rPr>
          <w:sz w:val="20"/>
        </w:rPr>
      </w:pPr>
    </w:p>
    <w:p>
      <w:pPr>
        <w:pStyle w:val="7"/>
        <w:jc w:val="center"/>
        <w:rPr>
          <w:rFonts w:hint="default"/>
          <w:sz w:val="34"/>
          <w:lang w:val="en-US"/>
        </w:rPr>
      </w:pPr>
      <w:r>
        <w:rPr>
          <w:rFonts w:hint="default"/>
          <w:sz w:val="34"/>
          <w:lang w:val="en-US"/>
        </w:rPr>
        <w:t>K. NIKHIL</w:t>
      </w:r>
    </w:p>
    <w:p>
      <w:pPr>
        <w:pStyle w:val="7"/>
        <w:jc w:val="center"/>
        <w:rPr>
          <w:rFonts w:hint="default"/>
          <w:sz w:val="34"/>
          <w:lang w:val="en-US"/>
        </w:rPr>
      </w:pPr>
      <w:r>
        <w:rPr>
          <w:rFonts w:hint="default"/>
          <w:sz w:val="34"/>
          <w:lang w:val="en-US"/>
        </w:rPr>
        <w:t xml:space="preserve">   </w:t>
      </w:r>
      <w:r>
        <w:rPr>
          <w:rFonts w:hint="default"/>
          <w:sz w:val="34"/>
          <w:lang w:val="en-US"/>
        </w:rPr>
        <w:tab/>
        <w:t xml:space="preserve"> K. MANIKANTA</w:t>
      </w:r>
    </w:p>
    <w:p>
      <w:pPr>
        <w:pStyle w:val="7"/>
        <w:ind w:left="1440" w:leftChars="0" w:firstLine="720" w:firstLineChars="0"/>
        <w:jc w:val="center"/>
        <w:rPr>
          <w:rFonts w:hint="default"/>
          <w:sz w:val="34"/>
          <w:lang w:val="en-US"/>
        </w:rPr>
      </w:pPr>
      <w:r>
        <w:rPr>
          <w:rFonts w:hint="default"/>
          <w:sz w:val="34"/>
          <w:lang w:val="en-US"/>
        </w:rPr>
        <w:t>K.KUSHAL MANIKANTA</w:t>
      </w:r>
    </w:p>
    <w:p>
      <w:pPr>
        <w:pStyle w:val="7"/>
        <w:jc w:val="center"/>
        <w:rPr>
          <w:rFonts w:hint="default"/>
          <w:sz w:val="34"/>
          <w:lang w:val="en-US"/>
        </w:rPr>
      </w:pPr>
      <w:r>
        <w:rPr>
          <w:rFonts w:hint="default"/>
          <w:sz w:val="34"/>
          <w:lang w:val="en-US"/>
        </w:rPr>
        <w:t>M.VIKRAM</w:t>
      </w:r>
    </w:p>
    <w:p>
      <w:pPr>
        <w:pStyle w:val="7"/>
        <w:spacing w:before="6"/>
        <w:rPr>
          <w:sz w:val="27"/>
        </w:rPr>
      </w:pPr>
    </w:p>
    <w:p>
      <w:pPr>
        <w:spacing w:before="0"/>
        <w:ind w:left="833" w:right="465" w:firstLine="0"/>
        <w:jc w:val="center"/>
        <w:rPr>
          <w:sz w:val="24"/>
        </w:rPr>
      </w:pPr>
    </w:p>
    <w:p>
      <w:pPr>
        <w:spacing w:before="0"/>
        <w:ind w:left="833" w:right="465" w:firstLine="0"/>
        <w:jc w:val="center"/>
        <w:rPr>
          <w:sz w:val="24"/>
        </w:rPr>
      </w:pPr>
    </w:p>
    <w:p>
      <w:pPr>
        <w:spacing w:before="0"/>
        <w:ind w:left="833" w:right="465" w:firstLine="0"/>
        <w:jc w:val="center"/>
        <w:rPr>
          <w:rFonts w:hint="default"/>
          <w:sz w:val="32"/>
          <w:lang w:val="en-US"/>
        </w:rPr>
      </w:pPr>
      <w:r>
        <w:rPr>
          <w:sz w:val="24"/>
        </w:rPr>
        <w:t>PROJECT</w:t>
      </w:r>
      <w:r>
        <w:rPr>
          <w:spacing w:val="-9"/>
          <w:sz w:val="24"/>
        </w:rPr>
        <w:t xml:space="preserve"> </w:t>
      </w:r>
      <w:r>
        <w:rPr>
          <w:sz w:val="24"/>
        </w:rPr>
        <w:t>ADVISOR:</w:t>
      </w:r>
      <w:r>
        <w:rPr>
          <w:spacing w:val="-5"/>
          <w:sz w:val="24"/>
        </w:rPr>
        <w:t xml:space="preserve"> </w:t>
      </w:r>
      <w:r>
        <w:rPr>
          <w:sz w:val="28"/>
          <w:szCs w:val="28"/>
        </w:rPr>
        <w:t>Dr.</w:t>
      </w:r>
      <w:r>
        <w:rPr>
          <w:spacing w:val="-11"/>
          <w:sz w:val="28"/>
          <w:szCs w:val="28"/>
        </w:rPr>
        <w:t xml:space="preserve"> </w:t>
      </w:r>
      <w:r>
        <w:rPr>
          <w:rFonts w:hint="default"/>
          <w:spacing w:val="-11"/>
          <w:sz w:val="28"/>
          <w:szCs w:val="28"/>
          <w:lang w:val="en-US"/>
        </w:rPr>
        <w:t>NARAYANA</w:t>
      </w:r>
    </w:p>
    <w:p>
      <w:pPr>
        <w:pStyle w:val="7"/>
        <w:rPr>
          <w:sz w:val="34"/>
        </w:rPr>
      </w:pPr>
    </w:p>
    <w:p>
      <w:pPr>
        <w:pStyle w:val="7"/>
        <w:rPr>
          <w:sz w:val="34"/>
        </w:rPr>
      </w:pPr>
    </w:p>
    <w:p>
      <w:pPr>
        <w:pStyle w:val="7"/>
        <w:rPr>
          <w:sz w:val="34"/>
        </w:rPr>
      </w:pPr>
    </w:p>
    <w:p>
      <w:pPr>
        <w:pStyle w:val="7"/>
        <w:spacing w:before="3"/>
        <w:rPr>
          <w:sz w:val="38"/>
        </w:rPr>
      </w:pPr>
    </w:p>
    <w:p>
      <w:pPr>
        <w:pStyle w:val="7"/>
        <w:spacing w:before="3"/>
        <w:rPr>
          <w:sz w:val="38"/>
        </w:rPr>
      </w:pPr>
    </w:p>
    <w:p>
      <w:pPr>
        <w:pStyle w:val="7"/>
        <w:spacing w:before="3"/>
        <w:rPr>
          <w:sz w:val="38"/>
        </w:rPr>
      </w:pPr>
    </w:p>
    <w:p>
      <w:pPr>
        <w:pStyle w:val="7"/>
        <w:spacing w:before="3"/>
        <w:rPr>
          <w:sz w:val="38"/>
        </w:rPr>
      </w:pPr>
    </w:p>
    <w:p>
      <w:pPr>
        <w:pStyle w:val="7"/>
        <w:ind w:left="832" w:right="465"/>
        <w:jc w:val="center"/>
        <w:rPr>
          <w:rFonts w:hint="default"/>
          <w:lang w:val="en-US"/>
        </w:rPr>
        <w:sectPr>
          <w:pgSz w:w="11910" w:h="16840"/>
          <w:pgMar w:top="1920" w:right="1200" w:bottom="280" w:left="1680" w:header="720" w:footer="720" w:gutter="0"/>
          <w:cols w:space="720" w:num="1"/>
        </w:sectPr>
      </w:pPr>
      <w:r>
        <w:t>Spring</w:t>
      </w:r>
      <w:r>
        <w:rPr>
          <w:spacing w:val="-5"/>
        </w:rPr>
        <w:t xml:space="preserve"> </w:t>
      </w:r>
      <w:r>
        <w:rPr>
          <w:spacing w:val="-4"/>
        </w:rPr>
        <w:t>20</w:t>
      </w:r>
      <w:r>
        <w:rPr>
          <w:rFonts w:hint="default"/>
          <w:spacing w:val="-4"/>
          <w:lang w:val="en-US"/>
        </w:rPr>
        <w:t>22</w:t>
      </w:r>
      <w:bookmarkStart w:id="38" w:name="_GoBack"/>
      <w:bookmarkEnd w:id="38"/>
    </w:p>
    <w:p>
      <w:pPr>
        <w:pStyle w:val="7"/>
        <w:rPr>
          <w:sz w:val="20"/>
        </w:rPr>
      </w:pPr>
    </w:p>
    <w:p>
      <w:pPr>
        <w:pStyle w:val="7"/>
        <w:rPr>
          <w:sz w:val="20"/>
        </w:rPr>
      </w:pPr>
    </w:p>
    <w:p>
      <w:pPr>
        <w:pStyle w:val="7"/>
        <w:rPr>
          <w:sz w:val="20"/>
        </w:rPr>
      </w:pPr>
    </w:p>
    <w:p>
      <w:pPr>
        <w:pStyle w:val="7"/>
        <w:spacing w:before="215"/>
        <w:ind w:left="833" w:right="465"/>
        <w:jc w:val="center"/>
      </w:pPr>
      <w:r>
        <w:t>ROBOT</w:t>
      </w:r>
      <w:r>
        <w:rPr>
          <w:spacing w:val="-7"/>
        </w:rPr>
        <w:t xml:space="preserve"> </w:t>
      </w:r>
      <w:r>
        <w:t>ARM</w:t>
      </w:r>
      <w:r>
        <w:rPr>
          <w:spacing w:val="-6"/>
        </w:rPr>
        <w:t xml:space="preserve"> </w:t>
      </w:r>
      <w:r>
        <w:t>CONTROL</w:t>
      </w:r>
      <w:r>
        <w:rPr>
          <w:spacing w:val="-11"/>
        </w:rPr>
        <w:t xml:space="preserve"> </w:t>
      </w:r>
      <w:r>
        <w:t>WITH</w:t>
      </w:r>
      <w:r>
        <w:rPr>
          <w:spacing w:val="-5"/>
        </w:rPr>
        <w:t xml:space="preserve"> </w:t>
      </w:r>
      <w:r>
        <w:rPr>
          <w:spacing w:val="-2"/>
        </w:rPr>
        <w:t>ARDUINO</w:t>
      </w:r>
    </w:p>
    <w:p>
      <w:pPr>
        <w:pStyle w:val="7"/>
        <w:rPr>
          <w:sz w:val="26"/>
        </w:rPr>
      </w:pPr>
    </w:p>
    <w:p>
      <w:pPr>
        <w:pStyle w:val="7"/>
        <w:rPr>
          <w:sz w:val="26"/>
        </w:rPr>
      </w:pPr>
    </w:p>
    <w:p>
      <w:pPr>
        <w:pStyle w:val="7"/>
        <w:rPr>
          <w:sz w:val="26"/>
        </w:rPr>
      </w:pPr>
    </w:p>
    <w:p>
      <w:pPr>
        <w:pStyle w:val="7"/>
        <w:spacing w:before="9"/>
        <w:rPr>
          <w:sz w:val="32"/>
        </w:rPr>
      </w:pPr>
    </w:p>
    <w:p>
      <w:pPr>
        <w:spacing w:before="0"/>
        <w:ind w:left="835" w:right="465" w:firstLine="0"/>
        <w:jc w:val="center"/>
        <w:rPr>
          <w:rFonts w:hint="default"/>
          <w:sz w:val="32"/>
          <w:lang w:val="en-US"/>
        </w:rPr>
      </w:pPr>
      <w:r>
        <w:rPr>
          <w:sz w:val="32"/>
        </w:rPr>
        <w:t>Dr.</w:t>
      </w:r>
      <w:r>
        <w:rPr>
          <w:rFonts w:hint="default"/>
          <w:sz w:val="32"/>
          <w:lang w:val="en-US"/>
        </w:rPr>
        <w:t>NARAYANA</w:t>
      </w:r>
    </w:p>
    <w:p>
      <w:pPr>
        <w:pStyle w:val="7"/>
        <w:rPr>
          <w:sz w:val="34"/>
        </w:rPr>
      </w:pPr>
    </w:p>
    <w:p>
      <w:pPr>
        <w:pStyle w:val="7"/>
        <w:spacing w:before="2"/>
        <w:rPr>
          <w:sz w:val="33"/>
        </w:rPr>
      </w:pPr>
    </w:p>
    <w:p>
      <w:pPr>
        <w:spacing w:before="0"/>
        <w:ind w:left="834" w:right="465" w:firstLine="0"/>
        <w:jc w:val="center"/>
        <w:rPr>
          <w:sz w:val="32"/>
        </w:rPr>
      </w:pPr>
      <w:r>
        <w:rPr>
          <w:sz w:val="32"/>
        </w:rPr>
        <w:t>Aimn</w:t>
      </w:r>
      <w:r>
        <w:rPr>
          <w:spacing w:val="-9"/>
          <w:sz w:val="32"/>
        </w:rPr>
        <w:t xml:space="preserve"> </w:t>
      </w:r>
      <w:r>
        <w:rPr>
          <w:sz w:val="32"/>
        </w:rPr>
        <w:t>Mohamed</w:t>
      </w:r>
      <w:r>
        <w:rPr>
          <w:spacing w:val="-11"/>
          <w:sz w:val="32"/>
        </w:rPr>
        <w:t xml:space="preserve"> </w:t>
      </w:r>
      <w:r>
        <w:rPr>
          <w:sz w:val="32"/>
        </w:rPr>
        <w:t>Ahmed</w:t>
      </w:r>
      <w:r>
        <w:rPr>
          <w:spacing w:val="-8"/>
          <w:sz w:val="32"/>
        </w:rPr>
        <w:t xml:space="preserve"> </w:t>
      </w:r>
      <w:r>
        <w:rPr>
          <w:spacing w:val="-2"/>
          <w:sz w:val="32"/>
        </w:rPr>
        <w:t>Ghiet</w:t>
      </w:r>
    </w:p>
    <w:p>
      <w:pPr>
        <w:pStyle w:val="7"/>
        <w:rPr>
          <w:sz w:val="34"/>
        </w:rPr>
      </w:pPr>
    </w:p>
    <w:p>
      <w:pPr>
        <w:pStyle w:val="7"/>
        <w:rPr>
          <w:sz w:val="34"/>
        </w:rPr>
      </w:pPr>
    </w:p>
    <w:p>
      <w:pPr>
        <w:pStyle w:val="7"/>
        <w:spacing w:before="4"/>
        <w:rPr>
          <w:sz w:val="38"/>
        </w:rPr>
      </w:pPr>
    </w:p>
    <w:p>
      <w:pPr>
        <w:spacing w:before="1"/>
        <w:ind w:left="836" w:right="465" w:firstLine="0"/>
        <w:jc w:val="center"/>
        <w:rPr>
          <w:rFonts w:hint="default"/>
          <w:sz w:val="24"/>
          <w:lang w:val="en-US"/>
        </w:rPr>
      </w:pPr>
      <w:r>
        <w:rPr>
          <w:sz w:val="24"/>
        </w:rPr>
        <w:t>STUDENT</w:t>
      </w:r>
      <w:r>
        <w:rPr>
          <w:spacing w:val="-7"/>
          <w:sz w:val="24"/>
        </w:rPr>
        <w:t xml:space="preserve"> </w:t>
      </w:r>
      <w:r>
        <w:rPr>
          <w:sz w:val="24"/>
        </w:rPr>
        <w:t>ID</w:t>
      </w:r>
      <w:r>
        <w:rPr>
          <w:spacing w:val="-8"/>
          <w:sz w:val="24"/>
        </w:rPr>
        <w:t xml:space="preserve"> </w:t>
      </w:r>
      <w:r>
        <w:rPr>
          <w:sz w:val="24"/>
        </w:rPr>
        <w:t>NUMBER</w:t>
      </w:r>
      <w:r>
        <w:rPr>
          <w:rFonts w:hint="default"/>
          <w:sz w:val="24"/>
          <w:lang w:val="en-US"/>
        </w:rPr>
        <w:t>S</w:t>
      </w:r>
      <w:r>
        <w:rPr>
          <w:sz w:val="24"/>
        </w:rPr>
        <w:t>:</w:t>
      </w:r>
      <w:r>
        <w:rPr>
          <w:rFonts w:hint="default"/>
          <w:sz w:val="24"/>
          <w:lang w:val="en-US"/>
        </w:rPr>
        <w:t xml:space="preserve"> 198P1A0302</w:t>
      </w:r>
    </w:p>
    <w:p>
      <w:pPr>
        <w:spacing w:before="1"/>
        <w:ind w:left="836" w:right="465" w:firstLine="0"/>
        <w:jc w:val="center"/>
        <w:rPr>
          <w:rFonts w:hint="default"/>
          <w:sz w:val="24"/>
          <w:lang w:val="en-US"/>
        </w:rPr>
      </w:pPr>
      <w:r>
        <w:rPr>
          <w:rFonts w:hint="default"/>
          <w:sz w:val="24"/>
          <w:lang w:val="en-US"/>
        </w:rPr>
        <w:tab/>
        <w:t xml:space="preserve">                                    198P1A0303</w:t>
      </w:r>
    </w:p>
    <w:p>
      <w:pPr>
        <w:spacing w:before="1"/>
        <w:ind w:left="836" w:right="465" w:firstLine="0"/>
        <w:jc w:val="center"/>
        <w:rPr>
          <w:rFonts w:hint="default"/>
          <w:sz w:val="24"/>
          <w:lang w:val="en-US"/>
        </w:rPr>
      </w:pPr>
      <w:r>
        <w:rPr>
          <w:rFonts w:hint="default"/>
          <w:sz w:val="24"/>
          <w:lang w:val="en-US"/>
        </w:rPr>
        <w:t xml:space="preserve">                                              198P1A0304</w:t>
      </w:r>
    </w:p>
    <w:p>
      <w:pPr>
        <w:spacing w:before="1"/>
        <w:ind w:left="836" w:right="465" w:firstLine="0"/>
        <w:jc w:val="center"/>
        <w:rPr>
          <w:sz w:val="32"/>
        </w:rPr>
      </w:pPr>
      <w:r>
        <w:rPr>
          <w:rFonts w:hint="default"/>
          <w:sz w:val="24"/>
          <w:lang w:val="en-US"/>
        </w:rPr>
        <w:t xml:space="preserve">                                               198P1A0306</w:t>
      </w:r>
      <w:r>
        <w:rPr>
          <w:spacing w:val="11"/>
          <w:sz w:val="24"/>
        </w:rPr>
        <w:t xml:space="preserve"> </w:t>
      </w:r>
    </w:p>
    <w:p>
      <w:pPr>
        <w:pStyle w:val="7"/>
        <w:rPr>
          <w:sz w:val="34"/>
        </w:rPr>
      </w:pPr>
    </w:p>
    <w:p>
      <w:pPr>
        <w:pStyle w:val="7"/>
        <w:rPr>
          <w:sz w:val="34"/>
        </w:rPr>
      </w:pPr>
    </w:p>
    <w:p>
      <w:pPr>
        <w:pStyle w:val="7"/>
        <w:rPr>
          <w:sz w:val="34"/>
        </w:rPr>
      </w:pPr>
    </w:p>
    <w:p>
      <w:pPr>
        <w:pStyle w:val="7"/>
        <w:rPr>
          <w:sz w:val="34"/>
        </w:rPr>
      </w:pPr>
    </w:p>
    <w:p>
      <w:pPr>
        <w:pStyle w:val="7"/>
        <w:rPr>
          <w:sz w:val="34"/>
        </w:rPr>
      </w:pPr>
    </w:p>
    <w:p>
      <w:pPr>
        <w:pStyle w:val="7"/>
        <w:spacing w:before="9"/>
        <w:rPr>
          <w:sz w:val="26"/>
        </w:rPr>
      </w:pPr>
    </w:p>
    <w:p>
      <w:pPr>
        <w:pStyle w:val="7"/>
        <w:ind w:left="832" w:right="465"/>
        <w:jc w:val="center"/>
        <w:rPr>
          <w:rFonts w:hint="default"/>
          <w:lang w:val="en-US"/>
        </w:rPr>
        <w:sectPr>
          <w:pgSz w:w="11910" w:h="16840"/>
          <w:pgMar w:top="1920" w:right="1200" w:bottom="280" w:left="1680" w:header="720" w:footer="720" w:gutter="0"/>
          <w:cols w:space="720" w:num="1"/>
        </w:sectPr>
      </w:pPr>
      <w:r>
        <w:t>Spring</w:t>
      </w:r>
      <w:r>
        <w:rPr>
          <w:spacing w:val="-5"/>
        </w:rPr>
        <w:t xml:space="preserve"> </w:t>
      </w:r>
      <w:r>
        <w:rPr>
          <w:spacing w:val="-4"/>
        </w:rPr>
        <w:t>20</w:t>
      </w:r>
      <w:r>
        <w:rPr>
          <w:rFonts w:hint="default"/>
          <w:spacing w:val="-4"/>
          <w:lang w:val="en-US"/>
        </w:rPr>
        <w:t>22</w:t>
      </w:r>
    </w:p>
    <w:p>
      <w:pPr>
        <w:pStyle w:val="10"/>
      </w:pPr>
      <w:r>
        <w:rPr>
          <w:spacing w:val="-2"/>
        </w:rPr>
        <w:t>ABSTRACT</w:t>
      </w:r>
    </w:p>
    <w:p>
      <w:pPr>
        <w:pStyle w:val="7"/>
        <w:rPr>
          <w:b/>
          <w:sz w:val="40"/>
        </w:rPr>
      </w:pPr>
    </w:p>
    <w:p>
      <w:pPr>
        <w:pStyle w:val="7"/>
        <w:spacing w:before="7"/>
        <w:rPr>
          <w:b/>
          <w:sz w:val="31"/>
        </w:rPr>
      </w:pPr>
    </w:p>
    <w:p>
      <w:pPr>
        <w:pStyle w:val="7"/>
        <w:spacing w:line="360" w:lineRule="auto"/>
        <w:ind w:left="588" w:right="214"/>
        <w:jc w:val="both"/>
      </w:pPr>
      <w:r>
        <w:t>Today, technology</w:t>
      </w:r>
      <w:r>
        <w:rPr>
          <w:spacing w:val="-3"/>
        </w:rPr>
        <w:t xml:space="preserve"> </w:t>
      </w:r>
      <w:r>
        <w:t>is developing in the same direction in line with rapidly</w:t>
      </w:r>
      <w:r>
        <w:rPr>
          <w:spacing w:val="-3"/>
        </w:rPr>
        <w:t xml:space="preserve"> </w:t>
      </w:r>
      <w:r>
        <w:t>increasing human needs. The work done to meet these needs makes life easier every day, and these studies are concentrated in robotic arm studies. Robot arms work with an outside user or by performing predetermined commands. Nowadays, the most developed field of robot arms in every field is the industry and medicine sector.</w:t>
      </w:r>
    </w:p>
    <w:p>
      <w:pPr>
        <w:pStyle w:val="7"/>
        <w:spacing w:before="120" w:line="360" w:lineRule="auto"/>
        <w:ind w:left="588" w:right="214"/>
        <w:jc w:val="both"/>
      </w:pPr>
      <w:r>
        <w:t>Designed and realized in the project, the robot arm has the ability to move in 4 axis directions with 5 servo motors. Thanks to the holder, you can take the desired material from one place and carry it to another place, and also mix it with the</w:t>
      </w:r>
      <w:r>
        <w:rPr>
          <w:spacing w:val="40"/>
        </w:rPr>
        <w:t xml:space="preserve"> </w:t>
      </w:r>
      <w:r>
        <w:t xml:space="preserve">material it receives. While doing this, robot control is provided by connecting to the android application via Bluetooth module connected to Arduino Nano </w:t>
      </w:r>
      <w:r>
        <w:rPr>
          <w:spacing w:val="-2"/>
        </w:rPr>
        <w:t>microcontroller.</w:t>
      </w:r>
    </w:p>
    <w:p>
      <w:pPr>
        <w:spacing w:after="0" w:line="360" w:lineRule="auto"/>
        <w:jc w:val="both"/>
        <w:sectPr>
          <w:footerReference r:id="rId5" w:type="default"/>
          <w:pgSz w:w="11910" w:h="16850"/>
          <w:pgMar w:top="1360" w:right="1200" w:bottom="1260" w:left="1680" w:header="0" w:footer="1067" w:gutter="0"/>
          <w:pgNumType w:start="3"/>
          <w:cols w:space="720" w:num="1"/>
        </w:sectPr>
      </w:pPr>
    </w:p>
    <w:p>
      <w:pPr>
        <w:spacing w:before="57"/>
        <w:ind w:left="836" w:right="465" w:firstLine="0"/>
        <w:jc w:val="center"/>
        <w:rPr>
          <w:b/>
          <w:sz w:val="32"/>
        </w:rPr>
      </w:pPr>
      <w:r>
        <w:rPr>
          <w:b/>
          <w:sz w:val="32"/>
        </w:rPr>
        <w:t>Table</w:t>
      </w:r>
      <w:r>
        <w:rPr>
          <w:b/>
          <w:spacing w:val="-6"/>
          <w:sz w:val="32"/>
        </w:rPr>
        <w:t xml:space="preserve"> </w:t>
      </w:r>
      <w:r>
        <w:rPr>
          <w:b/>
          <w:sz w:val="32"/>
        </w:rPr>
        <w:t>of</w:t>
      </w:r>
      <w:r>
        <w:rPr>
          <w:b/>
          <w:spacing w:val="-6"/>
          <w:sz w:val="32"/>
        </w:rPr>
        <w:t xml:space="preserve"> </w:t>
      </w:r>
      <w:r>
        <w:rPr>
          <w:b/>
          <w:spacing w:val="-2"/>
          <w:sz w:val="32"/>
        </w:rPr>
        <w:t>Contents:</w:t>
      </w:r>
    </w:p>
    <w:p>
      <w:pPr>
        <w:pStyle w:val="7"/>
        <w:rPr>
          <w:b/>
          <w:sz w:val="20"/>
        </w:rPr>
      </w:pPr>
    </w:p>
    <w:p>
      <w:pPr>
        <w:pStyle w:val="7"/>
        <w:spacing w:before="4"/>
        <w:rPr>
          <w:b/>
          <w:sz w:val="17"/>
        </w:rPr>
      </w:pPr>
    </w:p>
    <w:tbl>
      <w:tblPr>
        <w:tblStyle w:val="6"/>
        <w:tblW w:w="0" w:type="auto"/>
        <w:tblInd w:w="545"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7760"/>
        <w:gridCol w:w="40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73" w:hRule="atLeast"/>
        </w:trPr>
        <w:tc>
          <w:tcPr>
            <w:tcW w:w="7760" w:type="dxa"/>
          </w:tcPr>
          <w:p>
            <w:pPr>
              <w:pStyle w:val="16"/>
              <w:spacing w:before="0" w:line="253" w:lineRule="exact"/>
              <w:ind w:left="50"/>
              <w:rPr>
                <w:sz w:val="24"/>
              </w:rPr>
            </w:pPr>
            <w:r>
              <w:rPr>
                <w:sz w:val="24"/>
              </w:rPr>
              <w:t>ABSTRACT</w:t>
            </w:r>
            <w:r>
              <w:rPr>
                <w:spacing w:val="-4"/>
                <w:sz w:val="24"/>
              </w:rPr>
              <w:t xml:space="preserve"> </w:t>
            </w:r>
            <w:r>
              <w:rPr>
                <w:spacing w:val="-2"/>
                <w:sz w:val="24"/>
              </w:rPr>
              <w:t>……………………………………………………………………</w:t>
            </w:r>
          </w:p>
        </w:tc>
        <w:tc>
          <w:tcPr>
            <w:tcW w:w="409" w:type="dxa"/>
          </w:tcPr>
          <w:p>
            <w:pPr>
              <w:pStyle w:val="16"/>
              <w:spacing w:before="0" w:line="253" w:lineRule="exact"/>
              <w:ind w:right="48"/>
              <w:jc w:val="right"/>
              <w:rPr>
                <w:sz w:val="24"/>
              </w:rPr>
            </w:pPr>
            <w:r>
              <w:rPr>
                <w:spacing w:val="-5"/>
                <w:sz w:val="24"/>
              </w:rPr>
              <w:t>iii</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89" w:hRule="atLeast"/>
        </w:trPr>
        <w:tc>
          <w:tcPr>
            <w:tcW w:w="7760" w:type="dxa"/>
          </w:tcPr>
          <w:p>
            <w:pPr>
              <w:pStyle w:val="16"/>
              <w:spacing w:before="0" w:line="269" w:lineRule="exact"/>
              <w:ind w:left="50"/>
              <w:rPr>
                <w:sz w:val="24"/>
              </w:rPr>
            </w:pPr>
            <w:r>
              <w:rPr>
                <w:sz w:val="24"/>
              </w:rPr>
              <w:t>TABLE</w:t>
            </w:r>
            <w:r>
              <w:rPr>
                <w:spacing w:val="-3"/>
                <w:sz w:val="24"/>
              </w:rPr>
              <w:t xml:space="preserve"> </w:t>
            </w:r>
            <w:r>
              <w:rPr>
                <w:sz w:val="24"/>
              </w:rPr>
              <w:t>OF</w:t>
            </w:r>
            <w:r>
              <w:rPr>
                <w:spacing w:val="-3"/>
                <w:sz w:val="24"/>
              </w:rPr>
              <w:t xml:space="preserve"> </w:t>
            </w:r>
            <w:r>
              <w:rPr>
                <w:sz w:val="24"/>
              </w:rPr>
              <w:t>CONTENTS</w:t>
            </w:r>
            <w:r>
              <w:rPr>
                <w:spacing w:val="-2"/>
                <w:sz w:val="24"/>
              </w:rPr>
              <w:t xml:space="preserve"> ………………………………………………………</w:t>
            </w:r>
          </w:p>
        </w:tc>
        <w:tc>
          <w:tcPr>
            <w:tcW w:w="409" w:type="dxa"/>
          </w:tcPr>
          <w:p>
            <w:pPr>
              <w:pStyle w:val="16"/>
              <w:spacing w:before="0" w:line="269" w:lineRule="exact"/>
              <w:ind w:right="57"/>
              <w:jc w:val="right"/>
              <w:rPr>
                <w:sz w:val="24"/>
              </w:rPr>
            </w:pPr>
            <w:r>
              <w:rPr>
                <w:spacing w:val="-5"/>
                <w:sz w:val="24"/>
              </w:rPr>
              <w:t>iv</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96" w:hRule="atLeast"/>
        </w:trPr>
        <w:tc>
          <w:tcPr>
            <w:tcW w:w="7760" w:type="dxa"/>
          </w:tcPr>
          <w:p>
            <w:pPr>
              <w:pStyle w:val="16"/>
              <w:spacing w:before="5" w:line="271" w:lineRule="exact"/>
              <w:ind w:left="50"/>
              <w:rPr>
                <w:sz w:val="24"/>
              </w:rPr>
            </w:pPr>
            <w:r>
              <w:rPr>
                <w:sz w:val="24"/>
              </w:rPr>
              <w:t>LIST</w:t>
            </w:r>
            <w:r>
              <w:rPr>
                <w:spacing w:val="-3"/>
                <w:sz w:val="24"/>
              </w:rPr>
              <w:t xml:space="preserve"> </w:t>
            </w:r>
            <w:r>
              <w:rPr>
                <w:sz w:val="24"/>
              </w:rPr>
              <w:t>OF</w:t>
            </w:r>
            <w:r>
              <w:rPr>
                <w:spacing w:val="-3"/>
                <w:sz w:val="24"/>
              </w:rPr>
              <w:t xml:space="preserve"> </w:t>
            </w:r>
            <w:r>
              <w:rPr>
                <w:sz w:val="24"/>
              </w:rPr>
              <w:t>FIGURES</w:t>
            </w:r>
            <w:r>
              <w:rPr>
                <w:spacing w:val="-3"/>
                <w:sz w:val="24"/>
              </w:rPr>
              <w:t xml:space="preserve"> </w:t>
            </w:r>
            <w:r>
              <w:rPr>
                <w:spacing w:val="-2"/>
                <w:sz w:val="24"/>
              </w:rPr>
              <w:t>……………………………………………………………</w:t>
            </w:r>
          </w:p>
        </w:tc>
        <w:tc>
          <w:tcPr>
            <w:tcW w:w="409" w:type="dxa"/>
          </w:tcPr>
          <w:p>
            <w:pPr>
              <w:pStyle w:val="16"/>
              <w:spacing w:before="5" w:line="271" w:lineRule="exact"/>
              <w:ind w:right="91"/>
              <w:jc w:val="right"/>
              <w:rPr>
                <w:sz w:val="24"/>
              </w:rPr>
            </w:pPr>
            <w:r>
              <w:rPr>
                <w:sz w:val="24"/>
              </w:rPr>
              <w:t>v</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80" w:hRule="atLeast"/>
        </w:trPr>
        <w:tc>
          <w:tcPr>
            <w:tcW w:w="7760" w:type="dxa"/>
          </w:tcPr>
          <w:p>
            <w:pPr>
              <w:pStyle w:val="16"/>
              <w:spacing w:before="4" w:line="256" w:lineRule="exact"/>
              <w:ind w:left="50"/>
              <w:rPr>
                <w:sz w:val="24"/>
              </w:rPr>
            </w:pPr>
            <w:r>
              <w:rPr>
                <w:sz w:val="24"/>
              </w:rPr>
              <w:t>LIST</w:t>
            </w:r>
            <w:r>
              <w:rPr>
                <w:spacing w:val="-2"/>
                <w:sz w:val="24"/>
              </w:rPr>
              <w:t xml:space="preserve"> </w:t>
            </w:r>
            <w:r>
              <w:rPr>
                <w:sz w:val="24"/>
              </w:rPr>
              <w:t>OF</w:t>
            </w:r>
            <w:r>
              <w:rPr>
                <w:spacing w:val="-4"/>
                <w:sz w:val="24"/>
              </w:rPr>
              <w:t xml:space="preserve"> </w:t>
            </w:r>
            <w:r>
              <w:rPr>
                <w:sz w:val="24"/>
              </w:rPr>
              <w:t>TABLES</w:t>
            </w:r>
            <w:r>
              <w:rPr>
                <w:spacing w:val="-1"/>
                <w:sz w:val="24"/>
              </w:rPr>
              <w:t xml:space="preserve"> </w:t>
            </w:r>
            <w:r>
              <w:rPr>
                <w:spacing w:val="-2"/>
                <w:sz w:val="24"/>
              </w:rPr>
              <w:t>……………………………………………………………..</w:t>
            </w:r>
          </w:p>
        </w:tc>
        <w:tc>
          <w:tcPr>
            <w:tcW w:w="409" w:type="dxa"/>
          </w:tcPr>
          <w:p>
            <w:pPr>
              <w:pStyle w:val="16"/>
              <w:spacing w:before="4" w:line="256" w:lineRule="exact"/>
              <w:ind w:right="58"/>
              <w:jc w:val="right"/>
              <w:rPr>
                <w:sz w:val="24"/>
              </w:rPr>
            </w:pPr>
            <w:r>
              <w:rPr>
                <w:spacing w:val="-5"/>
                <w:sz w:val="24"/>
              </w:rPr>
              <w:t>vi</w:t>
            </w:r>
          </w:p>
        </w:tc>
      </w:tr>
    </w:tbl>
    <w:p>
      <w:pPr>
        <w:pStyle w:val="7"/>
        <w:spacing w:before="2"/>
        <w:rPr>
          <w:b/>
          <w:sz w:val="29"/>
        </w:rPr>
      </w:pPr>
    </w:p>
    <w:p>
      <w:pPr>
        <w:spacing w:before="89" w:after="31"/>
        <w:ind w:left="836" w:right="464" w:firstLine="0"/>
        <w:jc w:val="center"/>
        <w:rPr>
          <w:b/>
          <w:sz w:val="28"/>
        </w:rPr>
      </w:pPr>
      <w:r>
        <w:rPr>
          <w:b/>
          <w:spacing w:val="-2"/>
          <w:sz w:val="28"/>
        </w:rPr>
        <w:t>CHAPTERS</w:t>
      </w:r>
    </w:p>
    <w:tbl>
      <w:tblPr>
        <w:tblStyle w:val="6"/>
        <w:tblW w:w="0" w:type="auto"/>
        <w:tblInd w:w="541"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6772"/>
        <w:gridCol w:w="122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13" w:hRule="atLeast"/>
        </w:trPr>
        <w:tc>
          <w:tcPr>
            <w:tcW w:w="6772" w:type="dxa"/>
          </w:tcPr>
          <w:p>
            <w:pPr>
              <w:pStyle w:val="16"/>
              <w:spacing w:before="0" w:line="266" w:lineRule="exact"/>
              <w:ind w:left="50"/>
              <w:rPr>
                <w:sz w:val="24"/>
              </w:rPr>
            </w:pPr>
            <w:r>
              <w:rPr>
                <w:sz w:val="24"/>
              </w:rPr>
              <w:t>1.</w:t>
            </w:r>
            <w:r>
              <w:rPr>
                <w:spacing w:val="62"/>
                <w:sz w:val="24"/>
              </w:rPr>
              <w:t xml:space="preserve"> </w:t>
            </w:r>
            <w:r>
              <w:rPr>
                <w:spacing w:val="-2"/>
                <w:sz w:val="24"/>
              </w:rPr>
              <w:t>INTRODUCTION</w:t>
            </w:r>
          </w:p>
        </w:tc>
        <w:tc>
          <w:tcPr>
            <w:tcW w:w="1223" w:type="dxa"/>
          </w:tcPr>
          <w:p>
            <w:pPr>
              <w:pStyle w:val="16"/>
              <w:spacing w:before="0" w:line="266" w:lineRule="exact"/>
              <w:ind w:right="107"/>
              <w:jc w:val="right"/>
              <w:rPr>
                <w:sz w:val="24"/>
              </w:rPr>
            </w:pPr>
            <w:r>
              <w:rPr>
                <w:sz w:val="24"/>
              </w:rP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79" w:hRule="atLeast"/>
        </w:trPr>
        <w:tc>
          <w:tcPr>
            <w:tcW w:w="6772" w:type="dxa"/>
          </w:tcPr>
          <w:p>
            <w:pPr>
              <w:pStyle w:val="16"/>
              <w:spacing w:before="138"/>
              <w:ind w:left="50"/>
              <w:rPr>
                <w:sz w:val="24"/>
              </w:rPr>
            </w:pPr>
            <w:r>
              <w:rPr>
                <w:sz w:val="24"/>
              </w:rPr>
              <w:t>2.</w:t>
            </w:r>
            <w:r>
              <w:rPr>
                <w:spacing w:val="-15"/>
                <w:sz w:val="24"/>
              </w:rPr>
              <w:t xml:space="preserve"> </w:t>
            </w:r>
            <w:r>
              <w:rPr>
                <w:sz w:val="24"/>
              </w:rPr>
              <w:t>THEORETICAL</w:t>
            </w:r>
            <w:r>
              <w:rPr>
                <w:spacing w:val="-11"/>
                <w:sz w:val="24"/>
              </w:rPr>
              <w:t xml:space="preserve"> </w:t>
            </w:r>
            <w:r>
              <w:rPr>
                <w:spacing w:val="-2"/>
                <w:sz w:val="24"/>
              </w:rPr>
              <w:t>INFRASTRUCTURE</w:t>
            </w:r>
          </w:p>
        </w:tc>
        <w:tc>
          <w:tcPr>
            <w:tcW w:w="1223" w:type="dxa"/>
          </w:tcPr>
          <w:p>
            <w:pPr>
              <w:pStyle w:val="16"/>
              <w:spacing w:before="138"/>
              <w:ind w:right="107"/>
              <w:jc w:val="right"/>
              <w:rPr>
                <w:sz w:val="24"/>
              </w:rPr>
            </w:pPr>
            <w:r>
              <w:rPr>
                <w:sz w:val="24"/>
              </w:rPr>
              <w:t>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95" w:hRule="atLeast"/>
        </w:trPr>
        <w:tc>
          <w:tcPr>
            <w:tcW w:w="6772" w:type="dxa"/>
          </w:tcPr>
          <w:p>
            <w:pPr>
              <w:pStyle w:val="16"/>
              <w:ind w:left="333"/>
              <w:rPr>
                <w:sz w:val="24"/>
              </w:rPr>
            </w:pPr>
            <w:r>
              <w:rPr>
                <w:sz w:val="24"/>
              </w:rPr>
              <w:t>2.1.</w:t>
            </w:r>
            <w:r>
              <w:rPr>
                <w:spacing w:val="14"/>
                <w:sz w:val="24"/>
              </w:rPr>
              <w:t xml:space="preserve"> </w:t>
            </w:r>
            <w:r>
              <w:rPr>
                <w:sz w:val="24"/>
              </w:rPr>
              <w:t>Servo</w:t>
            </w:r>
            <w:r>
              <w:rPr>
                <w:spacing w:val="-1"/>
                <w:sz w:val="24"/>
              </w:rPr>
              <w:t xml:space="preserve"> </w:t>
            </w:r>
            <w:r>
              <w:rPr>
                <w:spacing w:val="-2"/>
                <w:sz w:val="24"/>
              </w:rPr>
              <w:t>Motors</w:t>
            </w:r>
          </w:p>
        </w:tc>
        <w:tc>
          <w:tcPr>
            <w:tcW w:w="1223" w:type="dxa"/>
          </w:tcPr>
          <w:p>
            <w:pPr>
              <w:pStyle w:val="16"/>
              <w:ind w:right="107"/>
              <w:jc w:val="right"/>
              <w:rPr>
                <w:sz w:val="24"/>
              </w:rPr>
            </w:pPr>
            <w:r>
              <w:rPr>
                <w:sz w:val="24"/>
              </w:rPr>
              <w:t>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95" w:hRule="atLeast"/>
        </w:trPr>
        <w:tc>
          <w:tcPr>
            <w:tcW w:w="6772" w:type="dxa"/>
          </w:tcPr>
          <w:p>
            <w:pPr>
              <w:pStyle w:val="16"/>
              <w:ind w:left="333"/>
              <w:rPr>
                <w:sz w:val="24"/>
              </w:rPr>
            </w:pPr>
            <w:r>
              <w:rPr>
                <w:sz w:val="24"/>
              </w:rPr>
              <w:t>2.2.</w:t>
            </w:r>
            <w:r>
              <w:rPr>
                <w:spacing w:val="12"/>
                <w:sz w:val="24"/>
              </w:rPr>
              <w:t xml:space="preserve"> </w:t>
            </w:r>
            <w:r>
              <w:rPr>
                <w:sz w:val="24"/>
              </w:rPr>
              <w:t>Arduino</w:t>
            </w:r>
            <w:r>
              <w:rPr>
                <w:spacing w:val="-2"/>
                <w:sz w:val="24"/>
              </w:rPr>
              <w:t xml:space="preserve"> </w:t>
            </w:r>
            <w:r>
              <w:rPr>
                <w:sz w:val="24"/>
              </w:rPr>
              <w:t>Nano</w:t>
            </w:r>
            <w:r>
              <w:rPr>
                <w:spacing w:val="-3"/>
                <w:sz w:val="24"/>
              </w:rPr>
              <w:t xml:space="preserve"> </w:t>
            </w:r>
            <w:r>
              <w:rPr>
                <w:spacing w:val="-2"/>
                <w:sz w:val="24"/>
              </w:rPr>
              <w:t>Microcontroller</w:t>
            </w:r>
          </w:p>
        </w:tc>
        <w:tc>
          <w:tcPr>
            <w:tcW w:w="1223" w:type="dxa"/>
          </w:tcPr>
          <w:p>
            <w:pPr>
              <w:pStyle w:val="16"/>
              <w:ind w:right="107"/>
              <w:jc w:val="right"/>
              <w:rPr>
                <w:sz w:val="24"/>
              </w:rPr>
            </w:pPr>
            <w:r>
              <w:rPr>
                <w:sz w:val="24"/>
              </w:rPr>
              <w:t>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96" w:hRule="atLeast"/>
        </w:trPr>
        <w:tc>
          <w:tcPr>
            <w:tcW w:w="6772" w:type="dxa"/>
          </w:tcPr>
          <w:p>
            <w:pPr>
              <w:pStyle w:val="16"/>
              <w:ind w:left="333"/>
              <w:rPr>
                <w:sz w:val="24"/>
              </w:rPr>
            </w:pPr>
            <w:r>
              <w:rPr>
                <w:sz w:val="24"/>
              </w:rPr>
              <w:t>2.3.</w:t>
            </w:r>
            <w:r>
              <w:rPr>
                <w:spacing w:val="13"/>
                <w:sz w:val="24"/>
              </w:rPr>
              <w:t xml:space="preserve"> </w:t>
            </w:r>
            <w:r>
              <w:rPr>
                <w:sz w:val="24"/>
              </w:rPr>
              <w:t>HC-06</w:t>
            </w:r>
            <w:r>
              <w:rPr>
                <w:spacing w:val="-2"/>
                <w:sz w:val="24"/>
              </w:rPr>
              <w:t xml:space="preserve"> </w:t>
            </w:r>
            <w:r>
              <w:rPr>
                <w:sz w:val="24"/>
              </w:rPr>
              <w:t>Bluetooth</w:t>
            </w:r>
            <w:r>
              <w:rPr>
                <w:spacing w:val="-3"/>
                <w:sz w:val="24"/>
              </w:rPr>
              <w:t xml:space="preserve"> </w:t>
            </w:r>
            <w:r>
              <w:rPr>
                <w:spacing w:val="-2"/>
                <w:sz w:val="24"/>
              </w:rPr>
              <w:t>Module</w:t>
            </w:r>
          </w:p>
        </w:tc>
        <w:tc>
          <w:tcPr>
            <w:tcW w:w="1223" w:type="dxa"/>
          </w:tcPr>
          <w:p>
            <w:pPr>
              <w:pStyle w:val="16"/>
              <w:ind w:right="107"/>
              <w:jc w:val="right"/>
              <w:rPr>
                <w:sz w:val="24"/>
              </w:rPr>
            </w:pPr>
            <w:r>
              <w:rPr>
                <w:sz w:val="24"/>
              </w:rPr>
              <w:t>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95" w:hRule="atLeast"/>
        </w:trPr>
        <w:tc>
          <w:tcPr>
            <w:tcW w:w="6772" w:type="dxa"/>
          </w:tcPr>
          <w:p>
            <w:pPr>
              <w:pStyle w:val="16"/>
              <w:ind w:left="333"/>
              <w:rPr>
                <w:sz w:val="24"/>
              </w:rPr>
            </w:pPr>
            <w:r>
              <w:rPr>
                <w:sz w:val="24"/>
              </w:rPr>
              <w:t>2.4.</w:t>
            </w:r>
            <w:r>
              <w:rPr>
                <w:spacing w:val="12"/>
                <w:sz w:val="24"/>
              </w:rPr>
              <w:t xml:space="preserve"> </w:t>
            </w:r>
            <w:r>
              <w:rPr>
                <w:sz w:val="24"/>
              </w:rPr>
              <w:t>Circuit</w:t>
            </w:r>
            <w:r>
              <w:rPr>
                <w:spacing w:val="-2"/>
                <w:sz w:val="24"/>
              </w:rPr>
              <w:t xml:space="preserve"> </w:t>
            </w:r>
            <w:r>
              <w:rPr>
                <w:sz w:val="24"/>
              </w:rPr>
              <w:t>Diagram</w:t>
            </w:r>
            <w:r>
              <w:rPr>
                <w:spacing w:val="-3"/>
                <w:sz w:val="24"/>
              </w:rPr>
              <w:t xml:space="preserve"> </w:t>
            </w:r>
            <w:r>
              <w:rPr>
                <w:sz w:val="24"/>
              </w:rPr>
              <w:t>(Above</w:t>
            </w:r>
            <w:r>
              <w:rPr>
                <w:spacing w:val="-1"/>
                <w:sz w:val="24"/>
              </w:rPr>
              <w:t xml:space="preserve"> </w:t>
            </w:r>
            <w:r>
              <w:rPr>
                <w:spacing w:val="-2"/>
                <w:sz w:val="24"/>
              </w:rPr>
              <w:t>Board)</w:t>
            </w:r>
          </w:p>
        </w:tc>
        <w:tc>
          <w:tcPr>
            <w:tcW w:w="1223" w:type="dxa"/>
          </w:tcPr>
          <w:p>
            <w:pPr>
              <w:pStyle w:val="16"/>
              <w:ind w:right="107"/>
              <w:jc w:val="right"/>
              <w:rPr>
                <w:sz w:val="24"/>
              </w:rPr>
            </w:pPr>
            <w:r>
              <w:rPr>
                <w:sz w:val="24"/>
              </w:rPr>
              <w:t>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96" w:hRule="atLeast"/>
        </w:trPr>
        <w:tc>
          <w:tcPr>
            <w:tcW w:w="6772" w:type="dxa"/>
          </w:tcPr>
          <w:p>
            <w:pPr>
              <w:pStyle w:val="16"/>
              <w:ind w:left="333"/>
              <w:rPr>
                <w:sz w:val="24"/>
              </w:rPr>
            </w:pPr>
            <w:r>
              <w:rPr>
                <w:sz w:val="24"/>
              </w:rPr>
              <w:t>2.5.</w:t>
            </w:r>
            <w:r>
              <w:rPr>
                <w:spacing w:val="16"/>
                <w:sz w:val="24"/>
              </w:rPr>
              <w:t xml:space="preserve"> </w:t>
            </w:r>
            <w:r>
              <w:rPr>
                <w:spacing w:val="-2"/>
                <w:sz w:val="24"/>
              </w:rPr>
              <w:t>Power</w:t>
            </w:r>
          </w:p>
        </w:tc>
        <w:tc>
          <w:tcPr>
            <w:tcW w:w="1223" w:type="dxa"/>
          </w:tcPr>
          <w:p>
            <w:pPr>
              <w:pStyle w:val="16"/>
              <w:ind w:right="107"/>
              <w:jc w:val="right"/>
              <w:rPr>
                <w:sz w:val="24"/>
              </w:rPr>
            </w:pPr>
            <w:r>
              <w:rPr>
                <w:sz w:val="24"/>
              </w:rPr>
              <w:t>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31" w:hRule="atLeast"/>
        </w:trPr>
        <w:tc>
          <w:tcPr>
            <w:tcW w:w="6772" w:type="dxa"/>
          </w:tcPr>
          <w:p>
            <w:pPr>
              <w:pStyle w:val="16"/>
              <w:ind w:left="50"/>
              <w:rPr>
                <w:sz w:val="24"/>
              </w:rPr>
            </w:pPr>
            <w:r>
              <w:rPr>
                <w:sz w:val="24"/>
              </w:rPr>
              <w:t>3.</w:t>
            </w:r>
            <w:r>
              <w:rPr>
                <w:spacing w:val="-17"/>
                <w:sz w:val="24"/>
              </w:rPr>
              <w:t xml:space="preserve"> </w:t>
            </w:r>
            <w:r>
              <w:rPr>
                <w:sz w:val="24"/>
              </w:rPr>
              <w:t>ROBOT</w:t>
            </w:r>
            <w:r>
              <w:rPr>
                <w:spacing w:val="-8"/>
                <w:sz w:val="24"/>
              </w:rPr>
              <w:t xml:space="preserve"> </w:t>
            </w:r>
            <w:r>
              <w:rPr>
                <w:sz w:val="24"/>
              </w:rPr>
              <w:t>ARM</w:t>
            </w:r>
            <w:r>
              <w:rPr>
                <w:spacing w:val="-5"/>
                <w:sz w:val="24"/>
              </w:rPr>
              <w:t xml:space="preserve"> </w:t>
            </w:r>
            <w:r>
              <w:rPr>
                <w:spacing w:val="-2"/>
                <w:sz w:val="24"/>
              </w:rPr>
              <w:t>MECHANICS</w:t>
            </w:r>
          </w:p>
        </w:tc>
        <w:tc>
          <w:tcPr>
            <w:tcW w:w="1223" w:type="dxa"/>
          </w:tcPr>
          <w:p>
            <w:pPr>
              <w:pStyle w:val="16"/>
              <w:ind w:right="107"/>
              <w:jc w:val="right"/>
              <w:rPr>
                <w:sz w:val="24"/>
              </w:rPr>
            </w:pPr>
            <w:r>
              <w:rPr>
                <w:sz w:val="24"/>
              </w:rPr>
              <w:t>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30" w:hRule="atLeast"/>
        </w:trPr>
        <w:tc>
          <w:tcPr>
            <w:tcW w:w="6772" w:type="dxa"/>
          </w:tcPr>
          <w:p>
            <w:pPr>
              <w:pStyle w:val="16"/>
              <w:spacing w:before="90"/>
              <w:ind w:left="333"/>
              <w:rPr>
                <w:sz w:val="24"/>
              </w:rPr>
            </w:pPr>
            <w:r>
              <w:rPr>
                <w:sz w:val="24"/>
              </w:rPr>
              <w:t>3.1.</w:t>
            </w:r>
            <w:r>
              <w:rPr>
                <w:spacing w:val="12"/>
                <w:sz w:val="24"/>
              </w:rPr>
              <w:t xml:space="preserve"> </w:t>
            </w:r>
            <w:r>
              <w:rPr>
                <w:sz w:val="24"/>
              </w:rPr>
              <w:t>General</w:t>
            </w:r>
            <w:r>
              <w:rPr>
                <w:spacing w:val="-3"/>
                <w:sz w:val="24"/>
              </w:rPr>
              <w:t xml:space="preserve"> </w:t>
            </w:r>
            <w:r>
              <w:rPr>
                <w:sz w:val="24"/>
              </w:rPr>
              <w:t>Characteristics</w:t>
            </w:r>
            <w:r>
              <w:rPr>
                <w:spacing w:val="-2"/>
                <w:sz w:val="24"/>
              </w:rPr>
              <w:t xml:space="preserve"> </w:t>
            </w:r>
            <w:r>
              <w:rPr>
                <w:sz w:val="24"/>
              </w:rPr>
              <w:t>of</w:t>
            </w:r>
            <w:r>
              <w:rPr>
                <w:spacing w:val="-3"/>
                <w:sz w:val="24"/>
              </w:rPr>
              <w:t xml:space="preserve"> </w:t>
            </w:r>
            <w:r>
              <w:rPr>
                <w:sz w:val="24"/>
              </w:rPr>
              <w:t>Robot</w:t>
            </w:r>
            <w:r>
              <w:rPr>
                <w:spacing w:val="-3"/>
                <w:sz w:val="24"/>
              </w:rPr>
              <w:t xml:space="preserve"> </w:t>
            </w:r>
            <w:r>
              <w:rPr>
                <w:sz w:val="24"/>
              </w:rPr>
              <w:t>Arm</w:t>
            </w:r>
            <w:r>
              <w:rPr>
                <w:spacing w:val="-3"/>
                <w:sz w:val="24"/>
              </w:rPr>
              <w:t xml:space="preserve"> </w:t>
            </w:r>
            <w:r>
              <w:rPr>
                <w:spacing w:val="-2"/>
                <w:sz w:val="24"/>
              </w:rPr>
              <w:t>Mechanics</w:t>
            </w:r>
          </w:p>
        </w:tc>
        <w:tc>
          <w:tcPr>
            <w:tcW w:w="1223" w:type="dxa"/>
          </w:tcPr>
          <w:p>
            <w:pPr>
              <w:pStyle w:val="16"/>
              <w:spacing w:before="90"/>
              <w:ind w:right="107"/>
              <w:jc w:val="right"/>
              <w:rPr>
                <w:sz w:val="24"/>
              </w:rPr>
            </w:pPr>
            <w:r>
              <w:rPr>
                <w:sz w:val="24"/>
              </w:rPr>
              <w:t>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96" w:hRule="atLeast"/>
        </w:trPr>
        <w:tc>
          <w:tcPr>
            <w:tcW w:w="6772" w:type="dxa"/>
          </w:tcPr>
          <w:p>
            <w:pPr>
              <w:pStyle w:val="16"/>
              <w:ind w:left="333"/>
              <w:rPr>
                <w:sz w:val="24"/>
              </w:rPr>
            </w:pPr>
            <w:r>
              <w:rPr>
                <w:sz w:val="24"/>
              </w:rPr>
              <w:t>3.2.</w:t>
            </w:r>
            <w:r>
              <w:rPr>
                <w:spacing w:val="10"/>
                <w:sz w:val="24"/>
              </w:rPr>
              <w:t xml:space="preserve"> </w:t>
            </w:r>
            <w:r>
              <w:rPr>
                <w:sz w:val="24"/>
              </w:rPr>
              <w:t>D</w:t>
            </w:r>
            <w:r>
              <w:rPr>
                <w:spacing w:val="-4"/>
                <w:sz w:val="24"/>
              </w:rPr>
              <w:t xml:space="preserve"> </w:t>
            </w:r>
            <w:r>
              <w:rPr>
                <w:sz w:val="24"/>
              </w:rPr>
              <w:t>&amp;</w:t>
            </w:r>
            <w:r>
              <w:rPr>
                <w:spacing w:val="-8"/>
                <w:sz w:val="24"/>
              </w:rPr>
              <w:t xml:space="preserve"> </w:t>
            </w:r>
            <w:r>
              <w:rPr>
                <w:sz w:val="24"/>
              </w:rPr>
              <w:t>H</w:t>
            </w:r>
            <w:r>
              <w:rPr>
                <w:spacing w:val="-3"/>
                <w:sz w:val="24"/>
              </w:rPr>
              <w:t xml:space="preserve"> </w:t>
            </w:r>
            <w:r>
              <w:rPr>
                <w:sz w:val="24"/>
              </w:rPr>
              <w:t>(Denavit</w:t>
            </w:r>
            <w:r>
              <w:rPr>
                <w:spacing w:val="-5"/>
                <w:sz w:val="24"/>
              </w:rPr>
              <w:t xml:space="preserve"> </w:t>
            </w:r>
            <w:r>
              <w:rPr>
                <w:sz w:val="24"/>
              </w:rPr>
              <w:t>and</w:t>
            </w:r>
            <w:r>
              <w:rPr>
                <w:spacing w:val="-4"/>
                <w:sz w:val="24"/>
              </w:rPr>
              <w:t xml:space="preserve"> </w:t>
            </w:r>
            <w:r>
              <w:rPr>
                <w:sz w:val="24"/>
              </w:rPr>
              <w:t>Hartenberg)</w:t>
            </w:r>
            <w:r>
              <w:rPr>
                <w:spacing w:val="-5"/>
                <w:sz w:val="24"/>
              </w:rPr>
              <w:t xml:space="preserve"> </w:t>
            </w:r>
            <w:r>
              <w:rPr>
                <w:sz w:val="24"/>
              </w:rPr>
              <w:t>Coordinate</w:t>
            </w:r>
            <w:r>
              <w:rPr>
                <w:spacing w:val="-5"/>
                <w:sz w:val="24"/>
              </w:rPr>
              <w:t xml:space="preserve"> </w:t>
            </w:r>
            <w:r>
              <w:rPr>
                <w:spacing w:val="-2"/>
                <w:sz w:val="24"/>
              </w:rPr>
              <w:t>Frames</w:t>
            </w:r>
          </w:p>
        </w:tc>
        <w:tc>
          <w:tcPr>
            <w:tcW w:w="1223" w:type="dxa"/>
          </w:tcPr>
          <w:p>
            <w:pPr>
              <w:pStyle w:val="16"/>
              <w:ind w:right="47"/>
              <w:jc w:val="right"/>
              <w:rPr>
                <w:sz w:val="24"/>
              </w:rPr>
            </w:pPr>
            <w:r>
              <w:rPr>
                <w:spacing w:val="-5"/>
                <w:sz w:val="24"/>
              </w:rPr>
              <w:t>11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95" w:hRule="atLeast"/>
        </w:trPr>
        <w:tc>
          <w:tcPr>
            <w:tcW w:w="6772" w:type="dxa"/>
          </w:tcPr>
          <w:p>
            <w:pPr>
              <w:pStyle w:val="16"/>
              <w:ind w:left="333"/>
              <w:rPr>
                <w:sz w:val="24"/>
              </w:rPr>
            </w:pPr>
            <w:r>
              <w:rPr>
                <w:sz w:val="24"/>
              </w:rPr>
              <w:t>3.3.</w:t>
            </w:r>
            <w:r>
              <w:rPr>
                <w:spacing w:val="13"/>
                <w:sz w:val="24"/>
              </w:rPr>
              <w:t xml:space="preserve"> </w:t>
            </w:r>
            <w:r>
              <w:rPr>
                <w:sz w:val="24"/>
              </w:rPr>
              <w:t>Advanced</w:t>
            </w:r>
            <w:r>
              <w:rPr>
                <w:spacing w:val="-1"/>
                <w:sz w:val="24"/>
              </w:rPr>
              <w:t xml:space="preserve"> </w:t>
            </w:r>
            <w:r>
              <w:rPr>
                <w:spacing w:val="-2"/>
                <w:sz w:val="24"/>
              </w:rPr>
              <w:t>Mechanics</w:t>
            </w:r>
          </w:p>
        </w:tc>
        <w:tc>
          <w:tcPr>
            <w:tcW w:w="1223" w:type="dxa"/>
          </w:tcPr>
          <w:p>
            <w:pPr>
              <w:pStyle w:val="16"/>
              <w:ind w:right="47"/>
              <w:jc w:val="right"/>
              <w:rPr>
                <w:sz w:val="24"/>
              </w:rPr>
            </w:pPr>
            <w:r>
              <w:rPr>
                <w:spacing w:val="-5"/>
                <w:sz w:val="24"/>
              </w:rPr>
              <w:t>12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68" w:hRule="atLeast"/>
        </w:trPr>
        <w:tc>
          <w:tcPr>
            <w:tcW w:w="6772" w:type="dxa"/>
          </w:tcPr>
          <w:p>
            <w:pPr>
              <w:pStyle w:val="16"/>
              <w:ind w:left="333"/>
              <w:rPr>
                <w:sz w:val="24"/>
              </w:rPr>
            </w:pPr>
            <w:r>
              <w:rPr>
                <w:sz w:val="24"/>
              </w:rPr>
              <w:t>3.4.</w:t>
            </w:r>
            <w:r>
              <w:rPr>
                <w:spacing w:val="12"/>
                <w:sz w:val="24"/>
              </w:rPr>
              <w:t xml:space="preserve"> </w:t>
            </w:r>
            <w:r>
              <w:rPr>
                <w:sz w:val="24"/>
              </w:rPr>
              <w:t>Inverse</w:t>
            </w:r>
            <w:r>
              <w:rPr>
                <w:spacing w:val="-4"/>
                <w:sz w:val="24"/>
              </w:rPr>
              <w:t xml:space="preserve"> </w:t>
            </w:r>
            <w:r>
              <w:rPr>
                <w:spacing w:val="-2"/>
                <w:sz w:val="24"/>
              </w:rPr>
              <w:t>Mechanics</w:t>
            </w:r>
          </w:p>
        </w:tc>
        <w:tc>
          <w:tcPr>
            <w:tcW w:w="1223" w:type="dxa"/>
          </w:tcPr>
          <w:p>
            <w:pPr>
              <w:pStyle w:val="16"/>
              <w:ind w:right="47"/>
              <w:jc w:val="right"/>
              <w:rPr>
                <w:sz w:val="24"/>
              </w:rPr>
            </w:pPr>
            <w:r>
              <w:rPr>
                <w:spacing w:val="-5"/>
                <w:sz w:val="24"/>
              </w:rPr>
              <w:t>12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67" w:hRule="atLeast"/>
        </w:trPr>
        <w:tc>
          <w:tcPr>
            <w:tcW w:w="6772" w:type="dxa"/>
          </w:tcPr>
          <w:p>
            <w:pPr>
              <w:pStyle w:val="16"/>
              <w:spacing w:before="127"/>
              <w:ind w:left="50"/>
              <w:rPr>
                <w:sz w:val="24"/>
              </w:rPr>
            </w:pPr>
            <w:r>
              <w:rPr>
                <w:sz w:val="24"/>
              </w:rPr>
              <w:t>4.</w:t>
            </w:r>
            <w:r>
              <w:rPr>
                <w:spacing w:val="-15"/>
                <w:sz w:val="24"/>
              </w:rPr>
              <w:t xml:space="preserve"> </w:t>
            </w:r>
            <w:r>
              <w:rPr>
                <w:sz w:val="24"/>
              </w:rPr>
              <w:t>DESIGN</w:t>
            </w:r>
            <w:r>
              <w:rPr>
                <w:spacing w:val="-9"/>
                <w:sz w:val="24"/>
              </w:rPr>
              <w:t xml:space="preserve"> </w:t>
            </w:r>
            <w:r>
              <w:rPr>
                <w:spacing w:val="-4"/>
                <w:sz w:val="24"/>
              </w:rPr>
              <w:t>BRIEF</w:t>
            </w:r>
          </w:p>
        </w:tc>
        <w:tc>
          <w:tcPr>
            <w:tcW w:w="1223" w:type="dxa"/>
          </w:tcPr>
          <w:p>
            <w:pPr>
              <w:pStyle w:val="16"/>
              <w:spacing w:before="127"/>
              <w:ind w:right="47"/>
              <w:jc w:val="right"/>
              <w:rPr>
                <w:sz w:val="24"/>
              </w:rPr>
            </w:pPr>
            <w:r>
              <w:rPr>
                <w:spacing w:val="-5"/>
                <w:sz w:val="24"/>
              </w:rPr>
              <w:t>13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43" w:hRule="atLeast"/>
        </w:trPr>
        <w:tc>
          <w:tcPr>
            <w:tcW w:w="6772" w:type="dxa"/>
          </w:tcPr>
          <w:p>
            <w:pPr>
              <w:pStyle w:val="16"/>
              <w:ind w:left="333"/>
              <w:rPr>
                <w:sz w:val="24"/>
              </w:rPr>
            </w:pPr>
            <w:r>
              <w:rPr>
                <w:sz w:val="24"/>
              </w:rPr>
              <w:t>4.1.</w:t>
            </w:r>
            <w:r>
              <w:rPr>
                <w:spacing w:val="12"/>
                <w:sz w:val="24"/>
              </w:rPr>
              <w:t xml:space="preserve"> </w:t>
            </w:r>
            <w:r>
              <w:rPr>
                <w:sz w:val="24"/>
              </w:rPr>
              <w:t>Mechanical</w:t>
            </w:r>
            <w:r>
              <w:rPr>
                <w:spacing w:val="-3"/>
                <w:sz w:val="24"/>
              </w:rPr>
              <w:t xml:space="preserve"> </w:t>
            </w:r>
            <w:r>
              <w:rPr>
                <w:spacing w:val="-2"/>
                <w:sz w:val="24"/>
              </w:rPr>
              <w:t>Design</w:t>
            </w:r>
          </w:p>
        </w:tc>
        <w:tc>
          <w:tcPr>
            <w:tcW w:w="1223" w:type="dxa"/>
          </w:tcPr>
          <w:p>
            <w:pPr>
              <w:pStyle w:val="16"/>
              <w:ind w:right="47"/>
              <w:jc w:val="right"/>
              <w:rPr>
                <w:sz w:val="24"/>
              </w:rPr>
            </w:pPr>
            <w:r>
              <w:rPr>
                <w:spacing w:val="-5"/>
                <w:sz w:val="24"/>
              </w:rPr>
              <w:t>14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92" w:hRule="atLeast"/>
        </w:trPr>
        <w:tc>
          <w:tcPr>
            <w:tcW w:w="6772" w:type="dxa"/>
          </w:tcPr>
          <w:p>
            <w:pPr>
              <w:pStyle w:val="16"/>
              <w:spacing w:before="103"/>
              <w:ind w:left="333"/>
              <w:rPr>
                <w:sz w:val="24"/>
              </w:rPr>
            </w:pPr>
            <w:r>
              <w:rPr>
                <w:sz w:val="24"/>
              </w:rPr>
              <w:t>4.2.</w:t>
            </w:r>
            <w:r>
              <w:rPr>
                <w:spacing w:val="13"/>
                <w:sz w:val="24"/>
              </w:rPr>
              <w:t xml:space="preserve"> </w:t>
            </w:r>
            <w:r>
              <w:rPr>
                <w:sz w:val="24"/>
              </w:rPr>
              <w:t>Mechanical</w:t>
            </w:r>
            <w:r>
              <w:rPr>
                <w:spacing w:val="-3"/>
                <w:sz w:val="24"/>
              </w:rPr>
              <w:t xml:space="preserve"> </w:t>
            </w:r>
            <w:r>
              <w:rPr>
                <w:sz w:val="24"/>
              </w:rPr>
              <w:t>Part</w:t>
            </w:r>
            <w:r>
              <w:rPr>
                <w:spacing w:val="-2"/>
                <w:sz w:val="24"/>
              </w:rPr>
              <w:t xml:space="preserve"> Mounting</w:t>
            </w:r>
          </w:p>
        </w:tc>
        <w:tc>
          <w:tcPr>
            <w:tcW w:w="1223" w:type="dxa"/>
          </w:tcPr>
          <w:p>
            <w:pPr>
              <w:pStyle w:val="16"/>
              <w:spacing w:before="103"/>
              <w:ind w:right="47"/>
              <w:jc w:val="right"/>
              <w:rPr>
                <w:sz w:val="24"/>
              </w:rPr>
            </w:pPr>
            <w:r>
              <w:rPr>
                <w:spacing w:val="-5"/>
                <w:sz w:val="24"/>
              </w:rPr>
              <w:t>16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92" w:hRule="atLeast"/>
        </w:trPr>
        <w:tc>
          <w:tcPr>
            <w:tcW w:w="6772" w:type="dxa"/>
          </w:tcPr>
          <w:p>
            <w:pPr>
              <w:pStyle w:val="16"/>
              <w:spacing w:before="103"/>
              <w:ind w:left="333"/>
              <w:rPr>
                <w:sz w:val="24"/>
              </w:rPr>
            </w:pPr>
            <w:r>
              <w:rPr>
                <w:sz w:val="24"/>
              </w:rPr>
              <w:t>4.3.</w:t>
            </w:r>
            <w:r>
              <w:rPr>
                <w:spacing w:val="14"/>
                <w:sz w:val="24"/>
              </w:rPr>
              <w:t xml:space="preserve"> </w:t>
            </w:r>
            <w:r>
              <w:rPr>
                <w:sz w:val="24"/>
              </w:rPr>
              <w:t xml:space="preserve">Android </w:t>
            </w:r>
            <w:r>
              <w:rPr>
                <w:spacing w:val="-2"/>
                <w:sz w:val="24"/>
              </w:rPr>
              <w:t>Programming</w:t>
            </w:r>
          </w:p>
        </w:tc>
        <w:tc>
          <w:tcPr>
            <w:tcW w:w="1223" w:type="dxa"/>
          </w:tcPr>
          <w:p>
            <w:pPr>
              <w:pStyle w:val="16"/>
              <w:spacing w:before="103"/>
              <w:ind w:right="47"/>
              <w:jc w:val="right"/>
              <w:rPr>
                <w:sz w:val="24"/>
              </w:rPr>
            </w:pPr>
            <w:r>
              <w:rPr>
                <w:spacing w:val="-5"/>
                <w:sz w:val="24"/>
              </w:rPr>
              <w:t>17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44" w:hRule="atLeast"/>
        </w:trPr>
        <w:tc>
          <w:tcPr>
            <w:tcW w:w="6772" w:type="dxa"/>
          </w:tcPr>
          <w:p>
            <w:pPr>
              <w:pStyle w:val="16"/>
              <w:spacing w:before="103"/>
              <w:ind w:left="50"/>
              <w:rPr>
                <w:sz w:val="24"/>
              </w:rPr>
            </w:pPr>
            <w:r>
              <w:rPr>
                <w:spacing w:val="-2"/>
                <w:sz w:val="24"/>
              </w:rPr>
              <w:t>5.</w:t>
            </w:r>
            <w:r>
              <w:rPr>
                <w:spacing w:val="-7"/>
                <w:sz w:val="24"/>
              </w:rPr>
              <w:t xml:space="preserve"> </w:t>
            </w:r>
            <w:r>
              <w:rPr>
                <w:spacing w:val="-2"/>
                <w:sz w:val="24"/>
              </w:rPr>
              <w:t>EXPERIMENTAL</w:t>
            </w:r>
            <w:r>
              <w:rPr>
                <w:spacing w:val="3"/>
                <w:sz w:val="24"/>
              </w:rPr>
              <w:t xml:space="preserve"> </w:t>
            </w:r>
            <w:r>
              <w:rPr>
                <w:spacing w:val="-2"/>
                <w:sz w:val="24"/>
              </w:rPr>
              <w:t>STUDIES</w:t>
            </w:r>
          </w:p>
        </w:tc>
        <w:tc>
          <w:tcPr>
            <w:tcW w:w="1223" w:type="dxa"/>
          </w:tcPr>
          <w:p>
            <w:pPr>
              <w:pStyle w:val="16"/>
              <w:spacing w:before="103"/>
              <w:ind w:right="47"/>
              <w:jc w:val="right"/>
              <w:rPr>
                <w:sz w:val="24"/>
              </w:rPr>
            </w:pPr>
            <w:r>
              <w:rPr>
                <w:spacing w:val="-5"/>
                <w:sz w:val="24"/>
              </w:rPr>
              <w:t>21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95" w:hRule="atLeast"/>
        </w:trPr>
        <w:tc>
          <w:tcPr>
            <w:tcW w:w="6772" w:type="dxa"/>
          </w:tcPr>
          <w:p>
            <w:pPr>
              <w:pStyle w:val="16"/>
              <w:ind w:left="333"/>
              <w:rPr>
                <w:sz w:val="24"/>
              </w:rPr>
            </w:pPr>
            <w:r>
              <w:rPr>
                <w:sz w:val="24"/>
              </w:rPr>
              <w:t>5.1.</w:t>
            </w:r>
            <w:r>
              <w:rPr>
                <w:spacing w:val="13"/>
                <w:sz w:val="24"/>
              </w:rPr>
              <w:t xml:space="preserve"> </w:t>
            </w:r>
            <w:r>
              <w:rPr>
                <w:sz w:val="24"/>
              </w:rPr>
              <w:t>Projected</w:t>
            </w:r>
            <w:r>
              <w:rPr>
                <w:spacing w:val="-2"/>
                <w:sz w:val="24"/>
              </w:rPr>
              <w:t xml:space="preserve"> Method</w:t>
            </w:r>
          </w:p>
        </w:tc>
        <w:tc>
          <w:tcPr>
            <w:tcW w:w="1223" w:type="dxa"/>
          </w:tcPr>
          <w:p>
            <w:pPr>
              <w:pStyle w:val="16"/>
              <w:ind w:right="47"/>
              <w:jc w:val="right"/>
              <w:rPr>
                <w:sz w:val="24"/>
              </w:rPr>
            </w:pPr>
            <w:r>
              <w:rPr>
                <w:spacing w:val="-5"/>
                <w:sz w:val="24"/>
              </w:rPr>
              <w:t>21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96" w:hRule="atLeast"/>
        </w:trPr>
        <w:tc>
          <w:tcPr>
            <w:tcW w:w="6772" w:type="dxa"/>
          </w:tcPr>
          <w:p>
            <w:pPr>
              <w:pStyle w:val="16"/>
              <w:ind w:left="333"/>
              <w:rPr>
                <w:sz w:val="24"/>
              </w:rPr>
            </w:pPr>
            <w:r>
              <w:rPr>
                <w:sz w:val="24"/>
              </w:rPr>
              <w:t>5.2.</w:t>
            </w:r>
            <w:r>
              <w:rPr>
                <w:spacing w:val="14"/>
                <w:sz w:val="24"/>
              </w:rPr>
              <w:t xml:space="preserve"> </w:t>
            </w:r>
            <w:r>
              <w:rPr>
                <w:sz w:val="24"/>
              </w:rPr>
              <w:t>Robot</w:t>
            </w:r>
            <w:r>
              <w:rPr>
                <w:spacing w:val="-1"/>
                <w:sz w:val="24"/>
              </w:rPr>
              <w:t xml:space="preserve"> </w:t>
            </w:r>
            <w:r>
              <w:rPr>
                <w:sz w:val="24"/>
              </w:rPr>
              <w:t>Arm</w:t>
            </w:r>
            <w:r>
              <w:rPr>
                <w:spacing w:val="-1"/>
                <w:sz w:val="24"/>
              </w:rPr>
              <w:t xml:space="preserve"> </w:t>
            </w:r>
            <w:r>
              <w:rPr>
                <w:spacing w:val="-2"/>
                <w:sz w:val="24"/>
              </w:rPr>
              <w:t>Control</w:t>
            </w:r>
          </w:p>
        </w:tc>
        <w:tc>
          <w:tcPr>
            <w:tcW w:w="1223" w:type="dxa"/>
          </w:tcPr>
          <w:p>
            <w:pPr>
              <w:pStyle w:val="16"/>
              <w:ind w:right="47"/>
              <w:jc w:val="right"/>
              <w:rPr>
                <w:sz w:val="24"/>
              </w:rPr>
            </w:pPr>
            <w:r>
              <w:rPr>
                <w:spacing w:val="-5"/>
                <w:sz w:val="24"/>
              </w:rPr>
              <w:t>21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05" w:hRule="atLeast"/>
        </w:trPr>
        <w:tc>
          <w:tcPr>
            <w:tcW w:w="6772" w:type="dxa"/>
          </w:tcPr>
          <w:p>
            <w:pPr>
              <w:pStyle w:val="16"/>
              <w:ind w:left="50"/>
              <w:rPr>
                <w:sz w:val="24"/>
              </w:rPr>
            </w:pPr>
            <w:r>
              <w:rPr>
                <w:sz w:val="24"/>
              </w:rPr>
              <w:t>6.</w:t>
            </w:r>
            <w:r>
              <w:rPr>
                <w:spacing w:val="-12"/>
                <w:sz w:val="24"/>
              </w:rPr>
              <w:t xml:space="preserve"> </w:t>
            </w:r>
            <w:r>
              <w:rPr>
                <w:spacing w:val="-2"/>
                <w:sz w:val="24"/>
              </w:rPr>
              <w:t>CONCLUSION</w:t>
            </w:r>
          </w:p>
        </w:tc>
        <w:tc>
          <w:tcPr>
            <w:tcW w:w="1223" w:type="dxa"/>
          </w:tcPr>
          <w:p>
            <w:pPr>
              <w:pStyle w:val="16"/>
              <w:ind w:right="47"/>
              <w:jc w:val="right"/>
              <w:rPr>
                <w:sz w:val="24"/>
              </w:rPr>
            </w:pPr>
            <w:r>
              <w:rPr>
                <w:spacing w:val="-5"/>
                <w:sz w:val="24"/>
              </w:rPr>
              <w:t>22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93" w:hRule="atLeast"/>
        </w:trPr>
        <w:tc>
          <w:tcPr>
            <w:tcW w:w="6772" w:type="dxa"/>
          </w:tcPr>
          <w:p>
            <w:pPr>
              <w:pStyle w:val="16"/>
              <w:spacing w:before="164"/>
              <w:ind w:left="50"/>
              <w:rPr>
                <w:sz w:val="24"/>
              </w:rPr>
            </w:pPr>
            <w:r>
              <w:rPr>
                <w:spacing w:val="-2"/>
                <w:sz w:val="24"/>
              </w:rPr>
              <w:t>REFERENCE</w:t>
            </w:r>
          </w:p>
        </w:tc>
        <w:tc>
          <w:tcPr>
            <w:tcW w:w="1223" w:type="dxa"/>
          </w:tcPr>
          <w:p>
            <w:pPr>
              <w:pStyle w:val="16"/>
              <w:spacing w:before="164"/>
              <w:ind w:right="47"/>
              <w:jc w:val="right"/>
              <w:rPr>
                <w:sz w:val="24"/>
              </w:rPr>
            </w:pPr>
            <w:r>
              <w:rPr>
                <w:spacing w:val="-5"/>
                <w:sz w:val="24"/>
              </w:rPr>
              <w:t>24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8" w:hRule="atLeast"/>
        </w:trPr>
        <w:tc>
          <w:tcPr>
            <w:tcW w:w="6772" w:type="dxa"/>
          </w:tcPr>
          <w:p>
            <w:pPr>
              <w:pStyle w:val="16"/>
              <w:spacing w:before="43" w:line="256" w:lineRule="exact"/>
              <w:ind w:left="50"/>
              <w:rPr>
                <w:sz w:val="24"/>
              </w:rPr>
            </w:pPr>
            <w:r>
              <w:rPr>
                <w:sz w:val="24"/>
              </w:rPr>
              <w:t>APPENDIX</w:t>
            </w:r>
            <w:r>
              <w:rPr>
                <w:spacing w:val="-15"/>
                <w:sz w:val="24"/>
              </w:rPr>
              <w:t xml:space="preserve"> </w:t>
            </w:r>
            <w:r>
              <w:rPr>
                <w:spacing w:val="-10"/>
                <w:sz w:val="24"/>
              </w:rPr>
              <w:t>1</w:t>
            </w:r>
          </w:p>
        </w:tc>
        <w:tc>
          <w:tcPr>
            <w:tcW w:w="1223" w:type="dxa"/>
          </w:tcPr>
          <w:p>
            <w:pPr>
              <w:pStyle w:val="16"/>
              <w:spacing w:before="43" w:line="256" w:lineRule="exact"/>
              <w:ind w:right="47"/>
              <w:jc w:val="right"/>
              <w:rPr>
                <w:sz w:val="24"/>
              </w:rPr>
            </w:pPr>
            <w:r>
              <w:rPr>
                <w:spacing w:val="-5"/>
                <w:sz w:val="24"/>
              </w:rPr>
              <w:t>25</w:t>
            </w:r>
          </w:p>
        </w:tc>
      </w:tr>
    </w:tbl>
    <w:p>
      <w:pPr>
        <w:spacing w:after="0" w:line="256" w:lineRule="exact"/>
        <w:jc w:val="right"/>
        <w:rPr>
          <w:sz w:val="24"/>
        </w:rPr>
        <w:sectPr>
          <w:pgSz w:w="11910" w:h="16850"/>
          <w:pgMar w:top="1360" w:right="1200" w:bottom="1260" w:left="1680" w:header="0" w:footer="1067" w:gutter="0"/>
          <w:cols w:space="720" w:num="1"/>
        </w:sectPr>
      </w:pPr>
    </w:p>
    <w:p>
      <w:pPr>
        <w:pStyle w:val="7"/>
        <w:spacing w:before="1"/>
        <w:rPr>
          <w:b/>
          <w:sz w:val="16"/>
        </w:rPr>
      </w:pPr>
    </w:p>
    <w:p>
      <w:pPr>
        <w:spacing w:before="86"/>
        <w:ind w:left="830" w:right="465" w:firstLine="0"/>
        <w:jc w:val="center"/>
        <w:rPr>
          <w:b/>
          <w:sz w:val="32"/>
        </w:rPr>
      </w:pPr>
      <w:r>
        <w:rPr>
          <w:b/>
          <w:sz w:val="32"/>
        </w:rPr>
        <w:t>List</w:t>
      </w:r>
      <w:r>
        <w:rPr>
          <w:b/>
          <w:spacing w:val="-6"/>
          <w:sz w:val="32"/>
        </w:rPr>
        <w:t xml:space="preserve"> </w:t>
      </w:r>
      <w:r>
        <w:rPr>
          <w:b/>
          <w:sz w:val="32"/>
        </w:rPr>
        <w:t>of</w:t>
      </w:r>
      <w:r>
        <w:rPr>
          <w:b/>
          <w:spacing w:val="-6"/>
          <w:sz w:val="32"/>
        </w:rPr>
        <w:t xml:space="preserve"> </w:t>
      </w:r>
      <w:r>
        <w:rPr>
          <w:b/>
          <w:spacing w:val="-2"/>
          <w:sz w:val="32"/>
        </w:rPr>
        <w:t>Figures</w:t>
      </w:r>
    </w:p>
    <w:p>
      <w:pPr>
        <w:pStyle w:val="7"/>
        <w:tabs>
          <w:tab w:val="right" w:leader="dot" w:pos="8800"/>
        </w:tabs>
        <w:spacing w:before="818"/>
        <w:ind w:left="588"/>
      </w:pPr>
      <w:r>
        <w:fldChar w:fldCharType="begin"/>
      </w:r>
      <w:r>
        <w:instrText xml:space="preserve"> HYPERLINK \l "_bookmark3" </w:instrText>
      </w:r>
      <w:r>
        <w:fldChar w:fldCharType="separate"/>
      </w:r>
      <w:r>
        <w:t>Figure</w:t>
      </w:r>
      <w:r>
        <w:rPr>
          <w:spacing w:val="-5"/>
        </w:rPr>
        <w:t xml:space="preserve"> </w:t>
      </w:r>
      <w:r>
        <w:t>1</w:t>
      </w:r>
      <w:r>
        <w:rPr>
          <w:spacing w:val="-3"/>
        </w:rPr>
        <w:t xml:space="preserve"> </w:t>
      </w:r>
      <w:r>
        <w:t>DC</w:t>
      </w:r>
      <w:r>
        <w:rPr>
          <w:spacing w:val="-3"/>
        </w:rPr>
        <w:t xml:space="preserve"> </w:t>
      </w:r>
      <w:r>
        <w:t>servo</w:t>
      </w:r>
      <w:r>
        <w:rPr>
          <w:spacing w:val="-3"/>
        </w:rPr>
        <w:t xml:space="preserve"> </w:t>
      </w:r>
      <w:r>
        <w:rPr>
          <w:spacing w:val="-2"/>
        </w:rPr>
        <w:t>motor</w:t>
      </w:r>
      <w:r>
        <w:tab/>
      </w:r>
      <w:r>
        <w:rPr>
          <w:spacing w:val="-10"/>
        </w:rPr>
        <w:t>2</w:t>
      </w:r>
      <w:r>
        <w:rPr>
          <w:spacing w:val="-10"/>
        </w:rPr>
        <w:fldChar w:fldCharType="end"/>
      </w:r>
    </w:p>
    <w:p>
      <w:pPr>
        <w:pStyle w:val="7"/>
        <w:tabs>
          <w:tab w:val="right" w:leader="dot" w:pos="8800"/>
        </w:tabs>
        <w:spacing w:before="22"/>
        <w:ind w:left="588"/>
      </w:pPr>
      <w:r>
        <w:fldChar w:fldCharType="begin"/>
      </w:r>
      <w:r>
        <w:instrText xml:space="preserve"> HYPERLINK \l "_bookmark5" </w:instrText>
      </w:r>
      <w:r>
        <w:fldChar w:fldCharType="separate"/>
      </w:r>
      <w:r>
        <w:t>Figure</w:t>
      </w:r>
      <w:r>
        <w:rPr>
          <w:spacing w:val="-6"/>
        </w:rPr>
        <w:t xml:space="preserve"> </w:t>
      </w:r>
      <w:r>
        <w:t>2</w:t>
      </w:r>
      <w:r>
        <w:rPr>
          <w:spacing w:val="-2"/>
        </w:rPr>
        <w:t xml:space="preserve"> </w:t>
      </w:r>
      <w:r>
        <w:t>Arduino</w:t>
      </w:r>
      <w:r>
        <w:rPr>
          <w:spacing w:val="-2"/>
        </w:rPr>
        <w:t xml:space="preserve"> </w:t>
      </w:r>
      <w:r>
        <w:t>Nano microcontroller</w:t>
      </w:r>
      <w:r>
        <w:rPr>
          <w:spacing w:val="-1"/>
        </w:rPr>
        <w:t xml:space="preserve"> </w:t>
      </w:r>
      <w:r>
        <w:t>used</w:t>
      </w:r>
      <w:r>
        <w:rPr>
          <w:spacing w:val="-2"/>
        </w:rPr>
        <w:t xml:space="preserve"> </w:t>
      </w:r>
      <w:r>
        <w:t>in</w:t>
      </w:r>
      <w:r>
        <w:rPr>
          <w:spacing w:val="-2"/>
        </w:rPr>
        <w:t xml:space="preserve"> </w:t>
      </w:r>
      <w:r>
        <w:t>the</w:t>
      </w:r>
      <w:r>
        <w:rPr>
          <w:spacing w:val="-2"/>
        </w:rPr>
        <w:t xml:space="preserve"> project</w:t>
      </w:r>
      <w:r>
        <w:tab/>
      </w:r>
      <w:r>
        <w:rPr>
          <w:spacing w:val="-10"/>
        </w:rPr>
        <w:t>4</w:t>
      </w:r>
      <w:r>
        <w:rPr>
          <w:spacing w:val="-10"/>
        </w:rPr>
        <w:fldChar w:fldCharType="end"/>
      </w:r>
    </w:p>
    <w:p>
      <w:pPr>
        <w:pStyle w:val="7"/>
        <w:tabs>
          <w:tab w:val="right" w:leader="dot" w:pos="8800"/>
        </w:tabs>
        <w:spacing w:before="21"/>
        <w:ind w:left="588"/>
      </w:pPr>
      <w:r>
        <w:fldChar w:fldCharType="begin"/>
      </w:r>
      <w:r>
        <w:instrText xml:space="preserve"> HYPERLINK \l "_bookmark7" </w:instrText>
      </w:r>
      <w:r>
        <w:fldChar w:fldCharType="separate"/>
      </w:r>
      <w:r>
        <w:t>Figure</w:t>
      </w:r>
      <w:r>
        <w:rPr>
          <w:spacing w:val="-4"/>
        </w:rPr>
        <w:t xml:space="preserve"> </w:t>
      </w:r>
      <w:r>
        <w:t>3</w:t>
      </w:r>
      <w:r>
        <w:rPr>
          <w:spacing w:val="-2"/>
        </w:rPr>
        <w:t xml:space="preserve"> </w:t>
      </w:r>
      <w:r>
        <w:t>HC-06 Bluetooth</w:t>
      </w:r>
      <w:r>
        <w:rPr>
          <w:spacing w:val="-2"/>
        </w:rPr>
        <w:t xml:space="preserve"> </w:t>
      </w:r>
      <w:r>
        <w:rPr>
          <w:spacing w:val="-2"/>
          <w:w w:val="95"/>
        </w:rPr>
        <w:t>module</w:t>
      </w:r>
      <w:r>
        <w:tab/>
      </w:r>
      <w:r>
        <w:rPr>
          <w:spacing w:val="-10"/>
        </w:rPr>
        <w:t>6</w:t>
      </w:r>
      <w:r>
        <w:rPr>
          <w:spacing w:val="-10"/>
        </w:rPr>
        <w:fldChar w:fldCharType="end"/>
      </w:r>
    </w:p>
    <w:p>
      <w:pPr>
        <w:pStyle w:val="7"/>
        <w:tabs>
          <w:tab w:val="right" w:leader="dot" w:pos="8800"/>
        </w:tabs>
        <w:spacing w:before="22"/>
        <w:ind w:left="588"/>
      </w:pPr>
      <w:r>
        <w:fldChar w:fldCharType="begin"/>
      </w:r>
      <w:r>
        <w:instrText xml:space="preserve"> HYPERLINK \l "_bookmark9" </w:instrText>
      </w:r>
      <w:r>
        <w:fldChar w:fldCharType="separate"/>
      </w:r>
      <w:r>
        <w:t>Figure</w:t>
      </w:r>
      <w:r>
        <w:rPr>
          <w:spacing w:val="-4"/>
        </w:rPr>
        <w:t xml:space="preserve"> </w:t>
      </w:r>
      <w:r>
        <w:t>4</w:t>
      </w:r>
      <w:r>
        <w:rPr>
          <w:spacing w:val="-2"/>
        </w:rPr>
        <w:t xml:space="preserve"> Circuit</w:t>
      </w:r>
      <w:r>
        <w:tab/>
      </w:r>
      <w:r>
        <w:rPr>
          <w:spacing w:val="-10"/>
        </w:rPr>
        <w:t>7</w:t>
      </w:r>
      <w:r>
        <w:rPr>
          <w:spacing w:val="-10"/>
        </w:rPr>
        <w:fldChar w:fldCharType="end"/>
      </w:r>
    </w:p>
    <w:p>
      <w:pPr>
        <w:pStyle w:val="7"/>
        <w:tabs>
          <w:tab w:val="right" w:leader="dot" w:pos="8800"/>
        </w:tabs>
        <w:spacing w:before="24"/>
        <w:ind w:left="588"/>
      </w:pPr>
      <w:r>
        <w:fldChar w:fldCharType="begin"/>
      </w:r>
      <w:r>
        <w:instrText xml:space="preserve"> HYPERLINK \l "_bookmark13" </w:instrText>
      </w:r>
      <w:r>
        <w:fldChar w:fldCharType="separate"/>
      </w:r>
      <w:r>
        <w:t>Figure</w:t>
      </w:r>
      <w:r>
        <w:rPr>
          <w:spacing w:val="-3"/>
        </w:rPr>
        <w:t xml:space="preserve"> </w:t>
      </w:r>
      <w:r>
        <w:t>5</w:t>
      </w:r>
      <w:r>
        <w:rPr>
          <w:spacing w:val="-1"/>
        </w:rPr>
        <w:t xml:space="preserve"> </w:t>
      </w:r>
      <w:r>
        <w:t>Serial</w:t>
      </w:r>
      <w:r>
        <w:rPr>
          <w:spacing w:val="-1"/>
        </w:rPr>
        <w:t xml:space="preserve"> </w:t>
      </w:r>
      <w:r>
        <w:t>robot</w:t>
      </w:r>
      <w:r>
        <w:rPr>
          <w:spacing w:val="-1"/>
        </w:rPr>
        <w:t xml:space="preserve"> </w:t>
      </w:r>
      <w:r>
        <w:t>arm</w:t>
      </w:r>
      <w:r>
        <w:rPr>
          <w:spacing w:val="1"/>
        </w:rPr>
        <w:t xml:space="preserve"> </w:t>
      </w:r>
      <w:r>
        <w:t>with</w:t>
      </w:r>
      <w:r>
        <w:rPr>
          <w:spacing w:val="-1"/>
        </w:rPr>
        <w:t xml:space="preserve"> </w:t>
      </w:r>
      <w:r>
        <w:t>n</w:t>
      </w:r>
      <w:r>
        <w:rPr>
          <w:spacing w:val="-1"/>
        </w:rPr>
        <w:t xml:space="preserve"> </w:t>
      </w:r>
      <w:r>
        <w:t>lines showing</w:t>
      </w:r>
      <w:r>
        <w:rPr>
          <w:spacing w:val="-4"/>
        </w:rPr>
        <w:t xml:space="preserve"> </w:t>
      </w:r>
      <w:r>
        <w:t>relative</w:t>
      </w:r>
      <w:r>
        <w:rPr>
          <w:spacing w:val="-2"/>
        </w:rPr>
        <w:t xml:space="preserve"> angles</w:t>
      </w:r>
      <w:r>
        <w:tab/>
      </w:r>
      <w:r>
        <w:rPr>
          <w:spacing w:val="-5"/>
        </w:rPr>
        <w:t>10</w:t>
      </w:r>
      <w:r>
        <w:rPr>
          <w:spacing w:val="-5"/>
        </w:rPr>
        <w:fldChar w:fldCharType="end"/>
      </w:r>
    </w:p>
    <w:p>
      <w:pPr>
        <w:pStyle w:val="7"/>
        <w:tabs>
          <w:tab w:val="right" w:leader="dot" w:pos="8800"/>
        </w:tabs>
        <w:spacing w:before="22"/>
        <w:ind w:left="588"/>
      </w:pPr>
      <w:r>
        <w:fldChar w:fldCharType="begin"/>
      </w:r>
      <w:r>
        <w:instrText xml:space="preserve"> HYPERLINK \l "_bookmark15" </w:instrText>
      </w:r>
      <w:r>
        <w:fldChar w:fldCharType="separate"/>
      </w:r>
      <w:r>
        <w:t>Figure</w:t>
      </w:r>
      <w:r>
        <w:rPr>
          <w:spacing w:val="-4"/>
        </w:rPr>
        <w:t xml:space="preserve"> </w:t>
      </w:r>
      <w:r>
        <w:t>6</w:t>
      </w:r>
      <w:r>
        <w:rPr>
          <w:spacing w:val="-1"/>
        </w:rPr>
        <w:t xml:space="preserve"> </w:t>
      </w:r>
      <w:r>
        <w:t>D</w:t>
      </w:r>
      <w:r>
        <w:rPr>
          <w:spacing w:val="-1"/>
        </w:rPr>
        <w:t xml:space="preserve"> </w:t>
      </w:r>
      <w:r>
        <w:t>&amp;</w:t>
      </w:r>
      <w:r>
        <w:rPr>
          <w:spacing w:val="-3"/>
        </w:rPr>
        <w:t xml:space="preserve"> </w:t>
      </w:r>
      <w:r>
        <w:t>H</w:t>
      </w:r>
      <w:r>
        <w:rPr>
          <w:spacing w:val="-1"/>
        </w:rPr>
        <w:t xml:space="preserve"> </w:t>
      </w:r>
      <w:r>
        <w:rPr>
          <w:spacing w:val="-2"/>
        </w:rPr>
        <w:t>parameters</w:t>
      </w:r>
      <w:r>
        <w:tab/>
      </w:r>
      <w:r>
        <w:rPr>
          <w:spacing w:val="-5"/>
        </w:rPr>
        <w:t>12</w:t>
      </w:r>
      <w:r>
        <w:rPr>
          <w:spacing w:val="-5"/>
        </w:rPr>
        <w:fldChar w:fldCharType="end"/>
      </w:r>
    </w:p>
    <w:p>
      <w:pPr>
        <w:pStyle w:val="7"/>
        <w:tabs>
          <w:tab w:val="right" w:leader="dot" w:pos="8800"/>
        </w:tabs>
        <w:spacing w:before="22"/>
        <w:ind w:left="588"/>
      </w:pPr>
      <w:r>
        <w:fldChar w:fldCharType="begin"/>
      </w:r>
      <w:r>
        <w:instrText xml:space="preserve"> HYPERLINK \l "_bookmark21" </w:instrText>
      </w:r>
      <w:r>
        <w:fldChar w:fldCharType="separate"/>
      </w:r>
      <w:r>
        <w:t>Figure</w:t>
      </w:r>
      <w:r>
        <w:rPr>
          <w:spacing w:val="-5"/>
        </w:rPr>
        <w:t xml:space="preserve"> </w:t>
      </w:r>
      <w:r>
        <w:t>7</w:t>
      </w:r>
      <w:r>
        <w:rPr>
          <w:spacing w:val="-2"/>
        </w:rPr>
        <w:t xml:space="preserve"> </w:t>
      </w:r>
      <w:r>
        <w:t>Design</w:t>
      </w:r>
      <w:r>
        <w:rPr>
          <w:spacing w:val="-2"/>
        </w:rPr>
        <w:t xml:space="preserve"> </w:t>
      </w:r>
      <w:r>
        <w:t>of</w:t>
      </w:r>
      <w:r>
        <w:rPr>
          <w:spacing w:val="-2"/>
        </w:rPr>
        <w:t xml:space="preserve"> </w:t>
      </w:r>
      <w:r>
        <w:t>mechanical</w:t>
      </w:r>
      <w:r>
        <w:rPr>
          <w:spacing w:val="-2"/>
        </w:rPr>
        <w:t xml:space="preserve"> </w:t>
      </w:r>
      <w:r>
        <w:rPr>
          <w:spacing w:val="-4"/>
        </w:rPr>
        <w:t>parts</w:t>
      </w:r>
      <w:r>
        <w:tab/>
      </w:r>
      <w:r>
        <w:rPr>
          <w:spacing w:val="-5"/>
        </w:rPr>
        <w:t>15</w:t>
      </w:r>
      <w:r>
        <w:rPr>
          <w:spacing w:val="-5"/>
        </w:rPr>
        <w:fldChar w:fldCharType="end"/>
      </w:r>
    </w:p>
    <w:p>
      <w:pPr>
        <w:pStyle w:val="7"/>
        <w:tabs>
          <w:tab w:val="right" w:leader="dot" w:pos="8800"/>
        </w:tabs>
        <w:spacing w:before="21"/>
        <w:ind w:left="588"/>
      </w:pPr>
      <w:r>
        <w:fldChar w:fldCharType="begin"/>
      </w:r>
      <w:r>
        <w:instrText xml:space="preserve"> HYPERLINK \l "_bookmark22" </w:instrText>
      </w:r>
      <w:r>
        <w:fldChar w:fldCharType="separate"/>
      </w:r>
      <w:r>
        <w:t>Figure</w:t>
      </w:r>
      <w:r>
        <w:rPr>
          <w:spacing w:val="-5"/>
        </w:rPr>
        <w:t xml:space="preserve"> </w:t>
      </w:r>
      <w:r>
        <w:t>8</w:t>
      </w:r>
      <w:r>
        <w:rPr>
          <w:spacing w:val="-2"/>
        </w:rPr>
        <w:t xml:space="preserve"> </w:t>
      </w:r>
      <w:r>
        <w:t>Design</w:t>
      </w:r>
      <w:r>
        <w:rPr>
          <w:spacing w:val="-3"/>
        </w:rPr>
        <w:t xml:space="preserve"> </w:t>
      </w:r>
      <w:r>
        <w:t>of</w:t>
      </w:r>
      <w:r>
        <w:rPr>
          <w:spacing w:val="-2"/>
        </w:rPr>
        <w:t xml:space="preserve"> </w:t>
      </w:r>
      <w:r>
        <w:t>mechanical</w:t>
      </w:r>
      <w:r>
        <w:rPr>
          <w:spacing w:val="-2"/>
        </w:rPr>
        <w:t xml:space="preserve"> </w:t>
      </w:r>
      <w:r>
        <w:rPr>
          <w:spacing w:val="-4"/>
        </w:rPr>
        <w:t>parts</w:t>
      </w:r>
      <w:r>
        <w:tab/>
      </w:r>
      <w:r>
        <w:rPr>
          <w:spacing w:val="-5"/>
        </w:rPr>
        <w:t>15</w:t>
      </w:r>
      <w:r>
        <w:rPr>
          <w:spacing w:val="-5"/>
        </w:rPr>
        <w:fldChar w:fldCharType="end"/>
      </w:r>
    </w:p>
    <w:p>
      <w:pPr>
        <w:pStyle w:val="7"/>
        <w:tabs>
          <w:tab w:val="right" w:leader="dot" w:pos="8800"/>
        </w:tabs>
        <w:spacing w:before="22"/>
        <w:ind w:left="588"/>
      </w:pPr>
      <w:r>
        <w:fldChar w:fldCharType="begin"/>
      </w:r>
      <w:r>
        <w:instrText xml:space="preserve"> HYPERLINK \l "_bookmark23" </w:instrText>
      </w:r>
      <w:r>
        <w:fldChar w:fldCharType="separate"/>
      </w:r>
      <w:r>
        <w:t>Figure</w:t>
      </w:r>
      <w:r>
        <w:rPr>
          <w:spacing w:val="-5"/>
        </w:rPr>
        <w:t xml:space="preserve"> </w:t>
      </w:r>
      <w:r>
        <w:t>9</w:t>
      </w:r>
      <w:r>
        <w:rPr>
          <w:spacing w:val="-2"/>
        </w:rPr>
        <w:t xml:space="preserve"> </w:t>
      </w:r>
      <w:r>
        <w:t>Design</w:t>
      </w:r>
      <w:r>
        <w:rPr>
          <w:spacing w:val="-3"/>
        </w:rPr>
        <w:t xml:space="preserve"> </w:t>
      </w:r>
      <w:r>
        <w:t>of</w:t>
      </w:r>
      <w:r>
        <w:rPr>
          <w:spacing w:val="-2"/>
        </w:rPr>
        <w:t xml:space="preserve"> </w:t>
      </w:r>
      <w:r>
        <w:t>mechanical</w:t>
      </w:r>
      <w:r>
        <w:rPr>
          <w:spacing w:val="-2"/>
        </w:rPr>
        <w:t xml:space="preserve"> </w:t>
      </w:r>
      <w:r>
        <w:rPr>
          <w:spacing w:val="-4"/>
        </w:rPr>
        <w:t>parts</w:t>
      </w:r>
      <w:r>
        <w:tab/>
      </w:r>
      <w:r>
        <w:rPr>
          <w:spacing w:val="-5"/>
        </w:rPr>
        <w:t>16</w:t>
      </w:r>
      <w:r>
        <w:rPr>
          <w:spacing w:val="-5"/>
        </w:rPr>
        <w:fldChar w:fldCharType="end"/>
      </w:r>
    </w:p>
    <w:p>
      <w:pPr>
        <w:pStyle w:val="7"/>
        <w:tabs>
          <w:tab w:val="right" w:leader="dot" w:pos="8800"/>
        </w:tabs>
        <w:spacing w:before="21"/>
        <w:ind w:left="588"/>
      </w:pPr>
      <w:r>
        <w:fldChar w:fldCharType="begin"/>
      </w:r>
      <w:r>
        <w:instrText xml:space="preserve"> HYPERLINK \l "_bookmark24" </w:instrText>
      </w:r>
      <w:r>
        <w:fldChar w:fldCharType="separate"/>
      </w:r>
      <w:r>
        <w:t>Figure</w:t>
      </w:r>
      <w:r>
        <w:rPr>
          <w:spacing w:val="-5"/>
        </w:rPr>
        <w:t xml:space="preserve"> </w:t>
      </w:r>
      <w:r>
        <w:t>10</w:t>
      </w:r>
      <w:r>
        <w:rPr>
          <w:spacing w:val="-2"/>
        </w:rPr>
        <w:t xml:space="preserve"> </w:t>
      </w:r>
      <w:r>
        <w:t>Design</w:t>
      </w:r>
      <w:r>
        <w:rPr>
          <w:spacing w:val="-3"/>
        </w:rPr>
        <w:t xml:space="preserve"> </w:t>
      </w:r>
      <w:r>
        <w:t>of</w:t>
      </w:r>
      <w:r>
        <w:rPr>
          <w:spacing w:val="-2"/>
        </w:rPr>
        <w:t xml:space="preserve"> </w:t>
      </w:r>
      <w:r>
        <w:t xml:space="preserve">mechanical </w:t>
      </w:r>
      <w:r>
        <w:rPr>
          <w:spacing w:val="-2"/>
        </w:rPr>
        <w:t>parts</w:t>
      </w:r>
      <w:r>
        <w:tab/>
      </w:r>
      <w:r>
        <w:rPr>
          <w:spacing w:val="-5"/>
        </w:rPr>
        <w:t>16</w:t>
      </w:r>
      <w:r>
        <w:rPr>
          <w:spacing w:val="-5"/>
        </w:rPr>
        <w:fldChar w:fldCharType="end"/>
      </w:r>
    </w:p>
    <w:p>
      <w:pPr>
        <w:pStyle w:val="7"/>
        <w:tabs>
          <w:tab w:val="right" w:leader="dot" w:pos="8800"/>
        </w:tabs>
        <w:spacing w:before="22"/>
        <w:ind w:left="588"/>
      </w:pPr>
      <w:r>
        <w:fldChar w:fldCharType="begin"/>
      </w:r>
      <w:r>
        <w:instrText xml:space="preserve"> HYPERLINK \l "_bookmark26" </w:instrText>
      </w:r>
      <w:r>
        <w:fldChar w:fldCharType="separate"/>
      </w:r>
      <w:r>
        <w:t>Figure</w:t>
      </w:r>
      <w:r>
        <w:rPr>
          <w:spacing w:val="-4"/>
        </w:rPr>
        <w:t xml:space="preserve"> </w:t>
      </w:r>
      <w:r>
        <w:t>11</w:t>
      </w:r>
      <w:r>
        <w:rPr>
          <w:spacing w:val="-2"/>
        </w:rPr>
        <w:t xml:space="preserve"> </w:t>
      </w:r>
      <w:r>
        <w:t>Mounting</w:t>
      </w:r>
      <w:r>
        <w:rPr>
          <w:spacing w:val="-5"/>
        </w:rPr>
        <w:t xml:space="preserve"> </w:t>
      </w:r>
      <w:r>
        <w:t>of</w:t>
      </w:r>
      <w:r>
        <w:rPr>
          <w:spacing w:val="-2"/>
        </w:rPr>
        <w:t xml:space="preserve"> </w:t>
      </w:r>
      <w:r>
        <w:t>servo</w:t>
      </w:r>
      <w:r>
        <w:rPr>
          <w:spacing w:val="-2"/>
        </w:rPr>
        <w:t xml:space="preserve"> </w:t>
      </w:r>
      <w:r>
        <w:t>motors</w:t>
      </w:r>
      <w:r>
        <w:rPr>
          <w:spacing w:val="-2"/>
        </w:rPr>
        <w:t xml:space="preserve"> </w:t>
      </w:r>
      <w:r>
        <w:t>in</w:t>
      </w:r>
      <w:r>
        <w:rPr>
          <w:spacing w:val="-3"/>
        </w:rPr>
        <w:t xml:space="preserve"> </w:t>
      </w:r>
      <w:r>
        <w:t>1st,</w:t>
      </w:r>
      <w:r>
        <w:rPr>
          <w:spacing w:val="-2"/>
        </w:rPr>
        <w:t xml:space="preserve"> </w:t>
      </w:r>
      <w:r>
        <w:t>2nd</w:t>
      </w:r>
      <w:r>
        <w:rPr>
          <w:spacing w:val="-2"/>
        </w:rPr>
        <w:t xml:space="preserve"> </w:t>
      </w:r>
      <w:r>
        <w:t>and</w:t>
      </w:r>
      <w:r>
        <w:rPr>
          <w:spacing w:val="-1"/>
        </w:rPr>
        <w:t xml:space="preserve"> </w:t>
      </w:r>
      <w:r>
        <w:t>3rd</w:t>
      </w:r>
      <w:r>
        <w:rPr>
          <w:spacing w:val="-2"/>
        </w:rPr>
        <w:t xml:space="preserve"> </w:t>
      </w:r>
      <w:r>
        <w:rPr>
          <w:spacing w:val="-4"/>
        </w:rPr>
        <w:t>axes</w:t>
      </w:r>
      <w:r>
        <w:tab/>
      </w:r>
      <w:r>
        <w:rPr>
          <w:spacing w:val="-5"/>
        </w:rPr>
        <w:t>17</w:t>
      </w:r>
      <w:r>
        <w:rPr>
          <w:spacing w:val="-5"/>
        </w:rPr>
        <w:fldChar w:fldCharType="end"/>
      </w:r>
    </w:p>
    <w:p>
      <w:pPr>
        <w:pStyle w:val="7"/>
        <w:tabs>
          <w:tab w:val="right" w:leader="dot" w:pos="8800"/>
        </w:tabs>
        <w:spacing w:before="22"/>
        <w:ind w:left="588"/>
      </w:pPr>
      <w:r>
        <w:fldChar w:fldCharType="begin"/>
      </w:r>
      <w:r>
        <w:instrText xml:space="preserve"> HYPERLINK \l "_bookmark28" </w:instrText>
      </w:r>
      <w:r>
        <w:fldChar w:fldCharType="separate"/>
      </w:r>
      <w:r>
        <w:t>Figure</w:t>
      </w:r>
      <w:r>
        <w:rPr>
          <w:spacing w:val="-3"/>
        </w:rPr>
        <w:t xml:space="preserve"> </w:t>
      </w:r>
      <w:r>
        <w:t>12</w:t>
      </w:r>
      <w:r>
        <w:rPr>
          <w:spacing w:val="-2"/>
        </w:rPr>
        <w:t xml:space="preserve"> </w:t>
      </w:r>
      <w:r>
        <w:t>the</w:t>
      </w:r>
      <w:r>
        <w:rPr>
          <w:spacing w:val="-1"/>
        </w:rPr>
        <w:t xml:space="preserve"> </w:t>
      </w:r>
      <w:r>
        <w:t>design</w:t>
      </w:r>
      <w:r>
        <w:rPr>
          <w:spacing w:val="-1"/>
        </w:rPr>
        <w:t xml:space="preserve"> </w:t>
      </w:r>
      <w:r>
        <w:t>of</w:t>
      </w:r>
      <w:r>
        <w:rPr>
          <w:spacing w:val="-1"/>
        </w:rPr>
        <w:t xml:space="preserve"> </w:t>
      </w:r>
      <w:r>
        <w:t>the</w:t>
      </w:r>
      <w:r>
        <w:rPr>
          <w:spacing w:val="-3"/>
        </w:rPr>
        <w:t xml:space="preserve"> </w:t>
      </w:r>
      <w:r>
        <w:t>android</w:t>
      </w:r>
      <w:r>
        <w:rPr>
          <w:spacing w:val="-1"/>
        </w:rPr>
        <w:t xml:space="preserve"> </w:t>
      </w:r>
      <w:r>
        <w:rPr>
          <w:spacing w:val="-2"/>
        </w:rPr>
        <w:t>application</w:t>
      </w:r>
      <w:r>
        <w:tab/>
      </w:r>
      <w:r>
        <w:rPr>
          <w:spacing w:val="-5"/>
        </w:rPr>
        <w:t>19</w:t>
      </w:r>
      <w:r>
        <w:rPr>
          <w:spacing w:val="-5"/>
        </w:rPr>
        <w:fldChar w:fldCharType="end"/>
      </w:r>
    </w:p>
    <w:p>
      <w:pPr>
        <w:pStyle w:val="7"/>
        <w:tabs>
          <w:tab w:val="right" w:leader="dot" w:pos="8800"/>
        </w:tabs>
        <w:spacing w:before="21"/>
        <w:ind w:left="588"/>
      </w:pPr>
      <w:r>
        <w:fldChar w:fldCharType="begin"/>
      </w:r>
      <w:r>
        <w:instrText xml:space="preserve"> HYPERLINK \l "_bookmark29" </w:instrText>
      </w:r>
      <w:r>
        <w:fldChar w:fldCharType="separate"/>
      </w:r>
      <w:r>
        <w:t>Figure</w:t>
      </w:r>
      <w:r>
        <w:rPr>
          <w:spacing w:val="-4"/>
        </w:rPr>
        <w:t xml:space="preserve"> </w:t>
      </w:r>
      <w:r>
        <w:t>13</w:t>
      </w:r>
      <w:r>
        <w:rPr>
          <w:spacing w:val="1"/>
        </w:rPr>
        <w:t xml:space="preserve"> </w:t>
      </w:r>
      <w:r>
        <w:t>android</w:t>
      </w:r>
      <w:r>
        <w:rPr>
          <w:spacing w:val="-2"/>
        </w:rPr>
        <w:t xml:space="preserve"> blocks</w:t>
      </w:r>
      <w:r>
        <w:tab/>
      </w:r>
      <w:r>
        <w:rPr>
          <w:spacing w:val="-5"/>
        </w:rPr>
        <w:t>20</w:t>
      </w:r>
      <w:r>
        <w:rPr>
          <w:spacing w:val="-5"/>
        </w:rPr>
        <w:fldChar w:fldCharType="end"/>
      </w:r>
    </w:p>
    <w:p>
      <w:pPr>
        <w:pStyle w:val="7"/>
        <w:tabs>
          <w:tab w:val="right" w:leader="dot" w:pos="8800"/>
        </w:tabs>
        <w:spacing w:before="22"/>
        <w:ind w:left="588"/>
      </w:pPr>
      <w:r>
        <w:fldChar w:fldCharType="begin"/>
      </w:r>
      <w:r>
        <w:instrText xml:space="preserve"> HYPERLINK \l "_bookmark30" </w:instrText>
      </w:r>
      <w:r>
        <w:fldChar w:fldCharType="separate"/>
      </w:r>
      <w:r>
        <w:t>Figure</w:t>
      </w:r>
      <w:r>
        <w:rPr>
          <w:spacing w:val="-4"/>
        </w:rPr>
        <w:t xml:space="preserve"> </w:t>
      </w:r>
      <w:r>
        <w:t>14</w:t>
      </w:r>
      <w:r>
        <w:rPr>
          <w:spacing w:val="1"/>
        </w:rPr>
        <w:t xml:space="preserve"> </w:t>
      </w:r>
      <w:r>
        <w:t>android</w:t>
      </w:r>
      <w:r>
        <w:rPr>
          <w:spacing w:val="-2"/>
        </w:rPr>
        <w:t xml:space="preserve"> blocks</w:t>
      </w:r>
      <w:r>
        <w:tab/>
      </w:r>
      <w:r>
        <w:rPr>
          <w:spacing w:val="-5"/>
        </w:rPr>
        <w:t>20</w:t>
      </w:r>
      <w:r>
        <w:rPr>
          <w:spacing w:val="-5"/>
        </w:rPr>
        <w:fldChar w:fldCharType="end"/>
      </w:r>
    </w:p>
    <w:p>
      <w:pPr>
        <w:pStyle w:val="7"/>
        <w:tabs>
          <w:tab w:val="right" w:leader="dot" w:pos="8800"/>
        </w:tabs>
        <w:spacing w:before="22"/>
        <w:ind w:left="588"/>
      </w:pPr>
      <w:r>
        <w:fldChar w:fldCharType="begin"/>
      </w:r>
      <w:r>
        <w:instrText xml:space="preserve"> HYPERLINK \l "_bookmark31" </w:instrText>
      </w:r>
      <w:r>
        <w:fldChar w:fldCharType="separate"/>
      </w:r>
      <w:r>
        <w:t>Figure</w:t>
      </w:r>
      <w:r>
        <w:rPr>
          <w:spacing w:val="-4"/>
        </w:rPr>
        <w:t xml:space="preserve"> </w:t>
      </w:r>
      <w:r>
        <w:t>15</w:t>
      </w:r>
      <w:r>
        <w:rPr>
          <w:spacing w:val="1"/>
        </w:rPr>
        <w:t xml:space="preserve"> </w:t>
      </w:r>
      <w:r>
        <w:t>android</w:t>
      </w:r>
      <w:r>
        <w:rPr>
          <w:spacing w:val="-2"/>
        </w:rPr>
        <w:t xml:space="preserve"> blocks</w:t>
      </w:r>
      <w:r>
        <w:tab/>
      </w:r>
      <w:r>
        <w:rPr>
          <w:spacing w:val="-5"/>
        </w:rPr>
        <w:t>21</w:t>
      </w:r>
      <w:r>
        <w:rPr>
          <w:spacing w:val="-5"/>
        </w:rPr>
        <w:fldChar w:fldCharType="end"/>
      </w:r>
    </w:p>
    <w:p>
      <w:pPr>
        <w:pStyle w:val="7"/>
        <w:tabs>
          <w:tab w:val="right" w:leader="dot" w:pos="8800"/>
        </w:tabs>
        <w:spacing w:before="24"/>
        <w:ind w:left="588"/>
      </w:pPr>
      <w:r>
        <w:fldChar w:fldCharType="begin"/>
      </w:r>
      <w:r>
        <w:instrText xml:space="preserve"> HYPERLINK \l "_bookmark32" </w:instrText>
      </w:r>
      <w:r>
        <w:fldChar w:fldCharType="separate"/>
      </w:r>
      <w:r>
        <w:t>Figure</w:t>
      </w:r>
      <w:r>
        <w:rPr>
          <w:spacing w:val="-4"/>
        </w:rPr>
        <w:t xml:space="preserve"> </w:t>
      </w:r>
      <w:r>
        <w:t>16</w:t>
      </w:r>
      <w:r>
        <w:rPr>
          <w:spacing w:val="1"/>
        </w:rPr>
        <w:t xml:space="preserve"> </w:t>
      </w:r>
      <w:r>
        <w:t>android</w:t>
      </w:r>
      <w:r>
        <w:rPr>
          <w:spacing w:val="-2"/>
        </w:rPr>
        <w:t xml:space="preserve"> blocks</w:t>
      </w:r>
      <w:r>
        <w:tab/>
      </w:r>
      <w:r>
        <w:rPr>
          <w:spacing w:val="-5"/>
        </w:rPr>
        <w:t>21</w:t>
      </w:r>
      <w:r>
        <w:rPr>
          <w:spacing w:val="-5"/>
        </w:rPr>
        <w:fldChar w:fldCharType="end"/>
      </w:r>
    </w:p>
    <w:p>
      <w:pPr>
        <w:pStyle w:val="7"/>
        <w:tabs>
          <w:tab w:val="right" w:leader="dot" w:pos="8800"/>
        </w:tabs>
        <w:spacing w:before="22"/>
        <w:ind w:left="588"/>
      </w:pPr>
      <w:r>
        <w:fldChar w:fldCharType="begin"/>
      </w:r>
      <w:r>
        <w:instrText xml:space="preserve"> HYPERLINK \l "_bookmark36" </w:instrText>
      </w:r>
      <w:r>
        <w:fldChar w:fldCharType="separate"/>
      </w:r>
      <w:r>
        <w:t>Figure</w:t>
      </w:r>
      <w:r>
        <w:rPr>
          <w:spacing w:val="-4"/>
        </w:rPr>
        <w:t xml:space="preserve"> </w:t>
      </w:r>
      <w:r>
        <w:t>17</w:t>
      </w:r>
      <w:r>
        <w:rPr>
          <w:spacing w:val="-1"/>
        </w:rPr>
        <w:t xml:space="preserve"> </w:t>
      </w:r>
      <w:r>
        <w:t>Android</w:t>
      </w:r>
      <w:r>
        <w:rPr>
          <w:spacing w:val="-1"/>
        </w:rPr>
        <w:t xml:space="preserve"> </w:t>
      </w:r>
      <w:r>
        <w:t>app</w:t>
      </w:r>
      <w:r>
        <w:rPr>
          <w:spacing w:val="-1"/>
        </w:rPr>
        <w:t xml:space="preserve"> </w:t>
      </w:r>
      <w:r>
        <w:rPr>
          <w:spacing w:val="-2"/>
        </w:rPr>
        <w:t>interface</w:t>
      </w:r>
      <w:r>
        <w:tab/>
      </w:r>
      <w:r>
        <w:rPr>
          <w:spacing w:val="-5"/>
        </w:rPr>
        <w:t>23</w:t>
      </w:r>
      <w:r>
        <w:rPr>
          <w:spacing w:val="-5"/>
        </w:rPr>
        <w:fldChar w:fldCharType="end"/>
      </w:r>
    </w:p>
    <w:p>
      <w:pPr>
        <w:spacing w:after="0"/>
        <w:sectPr>
          <w:pgSz w:w="11910" w:h="16850"/>
          <w:pgMar w:top="1940" w:right="1200" w:bottom="1260" w:left="1680" w:header="0" w:footer="1067" w:gutter="0"/>
          <w:cols w:space="720" w:num="1"/>
        </w:sectPr>
      </w:pPr>
    </w:p>
    <w:p>
      <w:pPr>
        <w:spacing w:before="470"/>
        <w:ind w:left="830" w:right="465" w:firstLine="0"/>
        <w:jc w:val="center"/>
        <w:rPr>
          <w:b/>
          <w:sz w:val="32"/>
        </w:rPr>
      </w:pPr>
      <w:r>
        <w:rPr>
          <w:b/>
          <w:sz w:val="32"/>
        </w:rPr>
        <w:t>List</w:t>
      </w:r>
      <w:r>
        <w:rPr>
          <w:b/>
          <w:spacing w:val="-6"/>
          <w:sz w:val="32"/>
        </w:rPr>
        <w:t xml:space="preserve"> </w:t>
      </w:r>
      <w:r>
        <w:rPr>
          <w:b/>
          <w:sz w:val="32"/>
        </w:rPr>
        <w:t>of</w:t>
      </w:r>
      <w:r>
        <w:rPr>
          <w:b/>
          <w:spacing w:val="-6"/>
          <w:sz w:val="32"/>
        </w:rPr>
        <w:t xml:space="preserve"> </w:t>
      </w:r>
      <w:r>
        <w:rPr>
          <w:b/>
          <w:spacing w:val="-2"/>
          <w:sz w:val="32"/>
        </w:rPr>
        <w:t>Tables</w:t>
      </w:r>
    </w:p>
    <w:p>
      <w:pPr>
        <w:pStyle w:val="7"/>
        <w:tabs>
          <w:tab w:val="left" w:leader="dot" w:pos="8335"/>
        </w:tabs>
        <w:spacing w:before="818"/>
        <w:ind w:left="362"/>
        <w:jc w:val="center"/>
      </w:pPr>
      <w:r>
        <w:fldChar w:fldCharType="begin"/>
      </w:r>
      <w:r>
        <w:instrText xml:space="preserve"> HYPERLINK \l "_bookmark19" </w:instrText>
      </w:r>
      <w:r>
        <w:fldChar w:fldCharType="separate"/>
      </w:r>
      <w:r>
        <w:t>Table</w:t>
      </w:r>
      <w:r>
        <w:rPr>
          <w:spacing w:val="-6"/>
        </w:rPr>
        <w:t xml:space="preserve"> </w:t>
      </w:r>
      <w:r>
        <w:t>1</w:t>
      </w:r>
      <w:r>
        <w:rPr>
          <w:spacing w:val="-6"/>
        </w:rPr>
        <w:t xml:space="preserve"> </w:t>
      </w:r>
      <w:r>
        <w:t>Material</w:t>
      </w:r>
      <w:r>
        <w:rPr>
          <w:spacing w:val="-6"/>
        </w:rPr>
        <w:t xml:space="preserve"> </w:t>
      </w:r>
      <w:r>
        <w:t>inventory</w:t>
      </w:r>
      <w:r>
        <w:rPr>
          <w:spacing w:val="-9"/>
        </w:rPr>
        <w:t xml:space="preserve"> </w:t>
      </w:r>
      <w:r>
        <w:rPr>
          <w:spacing w:val="-4"/>
        </w:rPr>
        <w:t>chart</w:t>
      </w:r>
      <w:r>
        <w:tab/>
      </w:r>
      <w:r>
        <w:rPr>
          <w:spacing w:val="-5"/>
        </w:rPr>
        <w:t>14</w:t>
      </w:r>
      <w:r>
        <w:rPr>
          <w:spacing w:val="-5"/>
        </w:rPr>
        <w:fldChar w:fldCharType="end"/>
      </w:r>
    </w:p>
    <w:p>
      <w:pPr>
        <w:spacing w:after="0"/>
        <w:jc w:val="center"/>
        <w:sectPr>
          <w:pgSz w:w="11910" w:h="16850"/>
          <w:pgMar w:top="1940" w:right="1200" w:bottom="1260" w:left="1680" w:header="0" w:footer="1067" w:gutter="0"/>
          <w:cols w:space="720" w:num="1"/>
        </w:sectPr>
      </w:pPr>
    </w:p>
    <w:p>
      <w:pPr>
        <w:pStyle w:val="3"/>
        <w:numPr>
          <w:ilvl w:val="0"/>
          <w:numId w:val="1"/>
        </w:numPr>
        <w:tabs>
          <w:tab w:val="left" w:pos="1309"/>
        </w:tabs>
        <w:spacing w:before="75" w:after="0" w:line="240" w:lineRule="auto"/>
        <w:ind w:left="1308" w:right="0" w:hanging="361"/>
        <w:jc w:val="left"/>
      </w:pPr>
      <w:bookmarkStart w:id="0" w:name="_bookmark0"/>
      <w:bookmarkEnd w:id="0"/>
      <w:r>
        <w:rPr>
          <w:spacing w:val="-2"/>
        </w:rPr>
        <w:t>INTRODUCTION</w:t>
      </w:r>
    </w:p>
    <w:p>
      <w:pPr>
        <w:pStyle w:val="7"/>
        <w:spacing w:before="10"/>
        <w:rPr>
          <w:b/>
          <w:sz w:val="23"/>
        </w:rPr>
      </w:pPr>
    </w:p>
    <w:p>
      <w:pPr>
        <w:pStyle w:val="7"/>
        <w:spacing w:before="1" w:line="336" w:lineRule="auto"/>
        <w:ind w:left="588" w:right="210"/>
        <w:jc w:val="both"/>
      </w:pPr>
      <w:r>
        <w:t>These days’ people always needed additional help systems. With the rapid increase</w:t>
      </w:r>
      <w:r>
        <w:rPr>
          <w:spacing w:val="80"/>
        </w:rPr>
        <w:t xml:space="preserve"> </w:t>
      </w:r>
      <w:r>
        <w:t>in the flow of information, people are</w:t>
      </w:r>
      <w:r>
        <w:rPr>
          <w:spacing w:val="-1"/>
        </w:rPr>
        <w:t xml:space="preserve"> </w:t>
      </w:r>
      <w:r>
        <w:t>now guided to search for different markets and people have entered the competition to manufacture quality products cheaply. Automation</w:t>
      </w:r>
      <w:r>
        <w:rPr>
          <w:spacing w:val="-1"/>
        </w:rPr>
        <w:t xml:space="preserve"> </w:t>
      </w:r>
      <w:r>
        <w:t>systems</w:t>
      </w:r>
      <w:r>
        <w:rPr>
          <w:spacing w:val="-1"/>
        </w:rPr>
        <w:t xml:space="preserve"> </w:t>
      </w:r>
      <w:r>
        <w:t>are also</w:t>
      </w:r>
      <w:r>
        <w:rPr>
          <w:spacing w:val="-1"/>
        </w:rPr>
        <w:t xml:space="preserve"> </w:t>
      </w:r>
      <w:r>
        <w:t>needed</w:t>
      </w:r>
      <w:r>
        <w:rPr>
          <w:spacing w:val="-1"/>
        </w:rPr>
        <w:t xml:space="preserve"> </w:t>
      </w:r>
      <w:r>
        <w:t>to</w:t>
      </w:r>
      <w:r>
        <w:rPr>
          <w:spacing w:val="-1"/>
        </w:rPr>
        <w:t xml:space="preserve"> </w:t>
      </w:r>
      <w:r>
        <w:t>realize</w:t>
      </w:r>
      <w:r>
        <w:rPr>
          <w:spacing w:val="-2"/>
        </w:rPr>
        <w:t xml:space="preserve"> </w:t>
      </w:r>
      <w:r>
        <w:t>this.</w:t>
      </w:r>
      <w:r>
        <w:rPr>
          <w:spacing w:val="-1"/>
        </w:rPr>
        <w:t xml:space="preserve"> </w:t>
      </w:r>
      <w:r>
        <w:t>Because standardized automation systems are required to minimize errors as well as to have experienced and well- trained employees for quality products. Because of their physical characteristics, people needed to use auxiliary machines in places where their strength was not enough. These machines, which are operated with the need for human assistance in advance, have</w:t>
      </w:r>
      <w:r>
        <w:rPr>
          <w:spacing w:val="-1"/>
        </w:rPr>
        <w:t xml:space="preserve"> </w:t>
      </w:r>
      <w:r>
        <w:t>been made</w:t>
      </w:r>
      <w:r>
        <w:rPr>
          <w:spacing w:val="-1"/>
        </w:rPr>
        <w:t xml:space="preserve"> </w:t>
      </w:r>
      <w:r>
        <w:t>to operate</w:t>
      </w:r>
      <w:r>
        <w:rPr>
          <w:spacing w:val="-1"/>
        </w:rPr>
        <w:t xml:space="preserve"> </w:t>
      </w:r>
      <w:r>
        <w:t>spontaneously</w:t>
      </w:r>
      <w:r>
        <w:rPr>
          <w:spacing w:val="-3"/>
        </w:rPr>
        <w:t xml:space="preserve"> </w:t>
      </w:r>
      <w:r>
        <w:t>without the</w:t>
      </w:r>
      <w:r>
        <w:rPr>
          <w:spacing w:val="-1"/>
        </w:rPr>
        <w:t xml:space="preserve"> </w:t>
      </w:r>
      <w:r>
        <w:t>need of</w:t>
      </w:r>
      <w:r>
        <w:rPr>
          <w:spacing w:val="-1"/>
        </w:rPr>
        <w:t xml:space="preserve"> </w:t>
      </w:r>
      <w:r>
        <w:t>human</w:t>
      </w:r>
      <w:r>
        <w:rPr>
          <w:spacing w:val="-1"/>
        </w:rPr>
        <w:t xml:space="preserve"> </w:t>
      </w:r>
      <w:r>
        <w:t>power with the progress of technology. One of the most used components of automation systems is robots. Robotic systems; Mechatronics Engineering, Mechanical Engineering, Electrical Engineering and Computer Engineering have all come together to work together.</w:t>
      </w:r>
    </w:p>
    <w:p>
      <w:pPr>
        <w:pStyle w:val="7"/>
        <w:spacing w:before="121" w:line="336" w:lineRule="auto"/>
        <w:ind w:left="588" w:right="213"/>
        <w:jc w:val="both"/>
      </w:pPr>
      <w:r>
        <w:t>In the project, researchers have been done and implemented in order to have knowledge about mechanics and software during the operations carried out by the robot arm which is designed to fulfill the tasks determined in accordance with predetermined commands.</w:t>
      </w:r>
    </w:p>
    <w:p>
      <w:pPr>
        <w:pStyle w:val="7"/>
        <w:spacing w:before="120" w:line="336" w:lineRule="auto"/>
        <w:ind w:left="588" w:right="215"/>
        <w:jc w:val="both"/>
      </w:pPr>
      <w:r>
        <w:t>First, it was determined what function the robot arm would be and what movements</w:t>
      </w:r>
      <w:r>
        <w:rPr>
          <w:spacing w:val="40"/>
        </w:rPr>
        <w:t xml:space="preserve"> </w:t>
      </w:r>
      <w:r>
        <w:t>it could make. Robotic arm made of Android phone or tablet control; it can carry the desired material, mix it up and perform the commands previously determined by a user. If this project is also a designated task; the robotic arm takes a piece of material and brings it to the desired position and then records its movements and lets it do the same action until we stop it. The servomotor is preferred in order to be able to perform these operations properly since the motor to be selected must operate precisely and must be at high torque. The robot arm is composed of 5 servo motors and can move in 4 axis directions with these motors.</w:t>
      </w:r>
    </w:p>
    <w:p>
      <w:pPr>
        <w:pStyle w:val="7"/>
        <w:spacing w:before="115" w:line="336" w:lineRule="auto"/>
        <w:ind w:left="588" w:right="215"/>
        <w:jc w:val="both"/>
      </w:pPr>
      <w:r>
        <w:t>In the project, Arduino Nano microcontroller written in Java language is</w:t>
      </w:r>
      <w:r>
        <w:rPr>
          <w:spacing w:val="40"/>
        </w:rPr>
        <w:t xml:space="preserve"> </w:t>
      </w:r>
      <w:r>
        <w:t>programmed and servo motor control is provided. Thus, it is possible to perform the desired operations by means of the elements located on the Arduino without any circuit construction other than the circuit where the servo motor inputs are located. For the mechanical part, the robot arm is drawn with the SolidWorks program and</w:t>
      </w:r>
      <w:r>
        <w:rPr>
          <w:spacing w:val="40"/>
        </w:rPr>
        <w:t xml:space="preserve"> </w:t>
      </w:r>
      <w:r>
        <w:t>the dimensions of the robot arm are specified. A 5V power supply is also preferred for the robot to work.</w:t>
      </w:r>
    </w:p>
    <w:p>
      <w:pPr>
        <w:spacing w:after="0" w:line="336" w:lineRule="auto"/>
        <w:jc w:val="both"/>
        <w:sectPr>
          <w:footerReference r:id="rId6" w:type="default"/>
          <w:pgSz w:w="11910" w:h="16850"/>
          <w:pgMar w:top="1340" w:right="1200" w:bottom="1740" w:left="1680" w:header="0" w:footer="1545" w:gutter="0"/>
          <w:pgNumType w:start="1"/>
          <w:cols w:space="720" w:num="1"/>
        </w:sectPr>
      </w:pPr>
    </w:p>
    <w:p>
      <w:pPr>
        <w:pStyle w:val="3"/>
        <w:numPr>
          <w:ilvl w:val="0"/>
          <w:numId w:val="1"/>
        </w:numPr>
        <w:tabs>
          <w:tab w:val="left" w:pos="1309"/>
        </w:tabs>
        <w:spacing w:before="75" w:after="0" w:line="240" w:lineRule="auto"/>
        <w:ind w:left="1308" w:right="0" w:hanging="361"/>
        <w:jc w:val="left"/>
        <w:rPr>
          <w:sz w:val="24"/>
        </w:rPr>
      </w:pPr>
      <w:bookmarkStart w:id="1" w:name="_bookmark1"/>
      <w:bookmarkEnd w:id="1"/>
      <w:r>
        <w:t>THEORETICAL</w:t>
      </w:r>
      <w:r>
        <w:rPr>
          <w:spacing w:val="-9"/>
        </w:rPr>
        <w:t xml:space="preserve"> </w:t>
      </w:r>
      <w:r>
        <w:rPr>
          <w:spacing w:val="-2"/>
        </w:rPr>
        <w:t>INFRASTRUCTURE</w:t>
      </w:r>
    </w:p>
    <w:p>
      <w:pPr>
        <w:pStyle w:val="7"/>
        <w:spacing w:before="1"/>
        <w:rPr>
          <w:b/>
        </w:rPr>
      </w:pPr>
    </w:p>
    <w:p>
      <w:pPr>
        <w:pStyle w:val="7"/>
        <w:spacing w:line="360" w:lineRule="auto"/>
        <w:ind w:left="588" w:right="214"/>
        <w:jc w:val="both"/>
      </w:pPr>
      <w:r>
        <w:t xml:space="preserve">The theoretical background of the project is examined below as main headings and </w:t>
      </w:r>
      <w:r>
        <w:rPr>
          <w:spacing w:val="-2"/>
        </w:rPr>
        <w:t>subheadings.</w:t>
      </w:r>
    </w:p>
    <w:p>
      <w:pPr>
        <w:pStyle w:val="7"/>
        <w:rPr>
          <w:sz w:val="26"/>
        </w:rPr>
      </w:pPr>
    </w:p>
    <w:p>
      <w:pPr>
        <w:pStyle w:val="7"/>
        <w:spacing w:before="9"/>
        <w:rPr>
          <w:sz w:val="34"/>
        </w:rPr>
      </w:pPr>
    </w:p>
    <w:p>
      <w:pPr>
        <w:pStyle w:val="4"/>
        <w:numPr>
          <w:ilvl w:val="1"/>
          <w:numId w:val="1"/>
        </w:numPr>
        <w:tabs>
          <w:tab w:val="left" w:pos="1310"/>
        </w:tabs>
        <w:spacing w:before="0" w:after="0" w:line="240" w:lineRule="auto"/>
        <w:ind w:left="1309" w:right="0" w:hanging="362"/>
        <w:jc w:val="left"/>
        <w:rPr>
          <w:sz w:val="22"/>
        </w:rPr>
      </w:pPr>
      <w:bookmarkStart w:id="2" w:name="_bookmark2"/>
      <w:bookmarkEnd w:id="2"/>
      <w:r>
        <w:t>Servo</w:t>
      </w:r>
      <w:r>
        <w:rPr>
          <w:spacing w:val="-4"/>
        </w:rPr>
        <w:t xml:space="preserve"> </w:t>
      </w:r>
      <w:r>
        <w:rPr>
          <w:spacing w:val="-2"/>
        </w:rPr>
        <w:t>Motors</w:t>
      </w:r>
    </w:p>
    <w:p>
      <w:pPr>
        <w:pStyle w:val="7"/>
        <w:spacing w:before="1"/>
        <w:rPr>
          <w:b/>
          <w:sz w:val="22"/>
        </w:rPr>
      </w:pPr>
    </w:p>
    <w:p>
      <w:pPr>
        <w:pStyle w:val="7"/>
        <w:spacing w:line="360" w:lineRule="auto"/>
        <w:ind w:left="588" w:right="211"/>
        <w:jc w:val="both"/>
      </w:pPr>
      <w:r>
        <w:t>Servo; Detects the operation error of a mechanism, provides feedback and corrects faults. The servo motor can have alternating current (AC), direct current (DC) or stepper</w:t>
      </w:r>
      <w:r>
        <w:rPr>
          <w:spacing w:val="-2"/>
        </w:rPr>
        <w:t xml:space="preserve"> </w:t>
      </w:r>
      <w:r>
        <w:t>motors. In</w:t>
      </w:r>
      <w:r>
        <w:rPr>
          <w:spacing w:val="-2"/>
        </w:rPr>
        <w:t xml:space="preserve"> </w:t>
      </w:r>
      <w:r>
        <w:t>addition</w:t>
      </w:r>
      <w:r>
        <w:rPr>
          <w:spacing w:val="-2"/>
        </w:rPr>
        <w:t xml:space="preserve"> </w:t>
      </w:r>
      <w:r>
        <w:t>to</w:t>
      </w:r>
      <w:r>
        <w:rPr>
          <w:spacing w:val="-2"/>
        </w:rPr>
        <w:t xml:space="preserve"> </w:t>
      </w:r>
      <w:r>
        <w:t>these,</w:t>
      </w:r>
      <w:r>
        <w:rPr>
          <w:spacing w:val="-2"/>
        </w:rPr>
        <w:t xml:space="preserve"> </w:t>
      </w:r>
      <w:r>
        <w:t>there</w:t>
      </w:r>
      <w:r>
        <w:rPr>
          <w:spacing w:val="-2"/>
        </w:rPr>
        <w:t xml:space="preserve"> </w:t>
      </w:r>
      <w:r>
        <w:t>are</w:t>
      </w:r>
      <w:r>
        <w:rPr>
          <w:spacing w:val="-3"/>
        </w:rPr>
        <w:t xml:space="preserve"> </w:t>
      </w:r>
      <w:r>
        <w:t>drive</w:t>
      </w:r>
      <w:r>
        <w:rPr>
          <w:spacing w:val="-3"/>
        </w:rPr>
        <w:t xml:space="preserve"> </w:t>
      </w:r>
      <w:r>
        <w:t>and control</w:t>
      </w:r>
      <w:r>
        <w:rPr>
          <w:spacing w:val="-2"/>
        </w:rPr>
        <w:t xml:space="preserve"> </w:t>
      </w:r>
      <w:r>
        <w:t>circuits.</w:t>
      </w:r>
      <w:r>
        <w:rPr>
          <w:spacing w:val="-2"/>
        </w:rPr>
        <w:t xml:space="preserve"> </w:t>
      </w:r>
      <w:r>
        <w:t>Servo</w:t>
      </w:r>
      <w:r>
        <w:rPr>
          <w:spacing w:val="-2"/>
        </w:rPr>
        <w:t xml:space="preserve"> </w:t>
      </w:r>
      <w:r>
        <w:t>motors are the kinds of motors that can fulfill the commands we want. They can operate steadily even at very small or very large speeds. In these motors, the large moment can be obtained from the small size.</w:t>
      </w:r>
    </w:p>
    <w:p>
      <w:pPr>
        <w:pStyle w:val="7"/>
        <w:spacing w:before="160" w:line="360" w:lineRule="auto"/>
        <w:ind w:left="588" w:right="214"/>
        <w:jc w:val="both"/>
      </w:pPr>
      <w:r>
        <w:t>Servo motors are used in control systems such as fast operation, excessive axis movement, condition control and so on. Servo motors are the last control element of</w:t>
      </w:r>
      <w:r>
        <w:rPr>
          <w:spacing w:val="40"/>
        </w:rPr>
        <w:t xml:space="preserve"> </w:t>
      </w:r>
      <w:r>
        <w:t>a mechanism. They are highly sensitive and servo motors are used in conjunction with electronic or programmable circuits. These engines are divided into AC and</w:t>
      </w:r>
      <w:r>
        <w:rPr>
          <w:spacing w:val="80"/>
        </w:rPr>
        <w:t xml:space="preserve"> </w:t>
      </w:r>
      <w:r>
        <w:t>DC. When the AC servo motors are brushless type motors, the servo motors brush. Servo motors are mostly three cables. These are a red cable for power, black for grounding and yellow cables for control (data, data). One of the servomotors used in the production phase of the project is shown in Fig.1.</w:t>
      </w:r>
    </w:p>
    <w:p>
      <w:pPr>
        <w:pStyle w:val="7"/>
        <w:spacing w:before="3"/>
        <w:rPr>
          <w:sz w:val="12"/>
        </w:rPr>
      </w:pPr>
      <w:r>
        <w:drawing>
          <wp:anchor distT="0" distB="0" distL="0" distR="0" simplePos="0" relativeHeight="251659264" behindDoc="0" locked="0" layoutInCell="1" allowOverlap="1">
            <wp:simplePos x="0" y="0"/>
            <wp:positionH relativeFrom="page">
              <wp:posOffset>2344420</wp:posOffset>
            </wp:positionH>
            <wp:positionV relativeFrom="paragraph">
              <wp:posOffset>104775</wp:posOffset>
            </wp:positionV>
            <wp:extent cx="3399155" cy="2621280"/>
            <wp:effectExtent l="0" t="0" r="0" b="0"/>
            <wp:wrapTopAndBottom/>
            <wp:docPr id="7"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5.jpeg"/>
                    <pic:cNvPicPr>
                      <a:picLocks noChangeAspect="1"/>
                    </pic:cNvPicPr>
                  </pic:nvPicPr>
                  <pic:blipFill>
                    <a:blip r:embed="rId14" cstate="print"/>
                    <a:stretch>
                      <a:fillRect/>
                    </a:stretch>
                  </pic:blipFill>
                  <pic:spPr>
                    <a:xfrm>
                      <a:off x="0" y="0"/>
                      <a:ext cx="3399285" cy="2621280"/>
                    </a:xfrm>
                    <a:prstGeom prst="rect">
                      <a:avLst/>
                    </a:prstGeom>
                  </pic:spPr>
                </pic:pic>
              </a:graphicData>
            </a:graphic>
          </wp:anchor>
        </w:drawing>
      </w:r>
    </w:p>
    <w:p>
      <w:pPr>
        <w:pStyle w:val="7"/>
        <w:spacing w:before="1"/>
        <w:rPr>
          <w:sz w:val="37"/>
        </w:rPr>
      </w:pPr>
    </w:p>
    <w:p>
      <w:pPr>
        <w:spacing w:before="0"/>
        <w:ind w:left="836" w:right="464" w:firstLine="0"/>
        <w:jc w:val="center"/>
        <w:rPr>
          <w:i/>
          <w:sz w:val="18"/>
        </w:rPr>
      </w:pPr>
      <w:bookmarkStart w:id="3" w:name="_bookmark3"/>
      <w:bookmarkEnd w:id="3"/>
      <w:r>
        <w:rPr>
          <w:i/>
          <w:color w:val="44536A"/>
          <w:sz w:val="18"/>
        </w:rPr>
        <w:t>Figure</w:t>
      </w:r>
      <w:r>
        <w:rPr>
          <w:i/>
          <w:color w:val="44536A"/>
          <w:spacing w:val="-6"/>
          <w:sz w:val="18"/>
        </w:rPr>
        <w:t xml:space="preserve"> </w:t>
      </w:r>
      <w:r>
        <w:rPr>
          <w:i/>
          <w:color w:val="44536A"/>
          <w:sz w:val="18"/>
        </w:rPr>
        <w:t>1DC</w:t>
      </w:r>
      <w:r>
        <w:rPr>
          <w:i/>
          <w:color w:val="44536A"/>
          <w:spacing w:val="-3"/>
          <w:sz w:val="18"/>
        </w:rPr>
        <w:t xml:space="preserve"> </w:t>
      </w:r>
      <w:r>
        <w:rPr>
          <w:i/>
          <w:color w:val="44536A"/>
          <w:sz w:val="18"/>
        </w:rPr>
        <w:t>servo</w:t>
      </w:r>
      <w:r>
        <w:rPr>
          <w:i/>
          <w:color w:val="44536A"/>
          <w:spacing w:val="-1"/>
          <w:sz w:val="18"/>
        </w:rPr>
        <w:t xml:space="preserve"> </w:t>
      </w:r>
      <w:r>
        <w:rPr>
          <w:i/>
          <w:color w:val="44536A"/>
          <w:spacing w:val="-4"/>
          <w:sz w:val="18"/>
        </w:rPr>
        <w:t>motor</w:t>
      </w:r>
    </w:p>
    <w:p>
      <w:pPr>
        <w:spacing w:after="0"/>
        <w:jc w:val="center"/>
        <w:rPr>
          <w:sz w:val="18"/>
        </w:rPr>
        <w:sectPr>
          <w:pgSz w:w="11910" w:h="16850"/>
          <w:pgMar w:top="1340" w:right="1200" w:bottom="1780" w:left="1680" w:header="0" w:footer="1545" w:gutter="0"/>
          <w:cols w:space="720" w:num="1"/>
        </w:sectPr>
      </w:pPr>
    </w:p>
    <w:p>
      <w:pPr>
        <w:pStyle w:val="7"/>
        <w:spacing w:before="72" w:line="360" w:lineRule="auto"/>
        <w:ind w:left="588" w:right="217"/>
        <w:jc w:val="both"/>
      </w:pPr>
      <w:r>
        <w:t>In</w:t>
      </w:r>
      <w:r>
        <w:rPr>
          <w:spacing w:val="-3"/>
        </w:rPr>
        <w:t xml:space="preserve"> </w:t>
      </w:r>
      <w:r>
        <w:t>the</w:t>
      </w:r>
      <w:r>
        <w:rPr>
          <w:spacing w:val="-4"/>
        </w:rPr>
        <w:t xml:space="preserve"> </w:t>
      </w:r>
      <w:r>
        <w:t>project</w:t>
      </w:r>
      <w:r>
        <w:rPr>
          <w:spacing w:val="-2"/>
        </w:rPr>
        <w:t xml:space="preserve"> </w:t>
      </w:r>
      <w:r>
        <w:t>Tower,</w:t>
      </w:r>
      <w:r>
        <w:rPr>
          <w:spacing w:val="-3"/>
        </w:rPr>
        <w:t xml:space="preserve"> </w:t>
      </w:r>
      <w:r>
        <w:t>Pro</w:t>
      </w:r>
      <w:r>
        <w:rPr>
          <w:spacing w:val="-2"/>
        </w:rPr>
        <w:t xml:space="preserve"> </w:t>
      </w:r>
      <w:r>
        <w:t>SG90</w:t>
      </w:r>
      <w:r>
        <w:rPr>
          <w:spacing w:val="-3"/>
        </w:rPr>
        <w:t xml:space="preserve"> </w:t>
      </w:r>
      <w:r>
        <w:t>Mini</w:t>
      </w:r>
      <w:r>
        <w:rPr>
          <w:spacing w:val="-3"/>
        </w:rPr>
        <w:t xml:space="preserve"> </w:t>
      </w:r>
      <w:r>
        <w:t>servo</w:t>
      </w:r>
      <w:r>
        <w:rPr>
          <w:spacing w:val="-3"/>
        </w:rPr>
        <w:t xml:space="preserve"> </w:t>
      </w:r>
      <w:r>
        <w:t>motor</w:t>
      </w:r>
      <w:r>
        <w:rPr>
          <w:spacing w:val="-3"/>
        </w:rPr>
        <w:t xml:space="preserve"> </w:t>
      </w:r>
      <w:r>
        <w:t>is</w:t>
      </w:r>
      <w:r>
        <w:rPr>
          <w:spacing w:val="-3"/>
        </w:rPr>
        <w:t xml:space="preserve"> </w:t>
      </w:r>
      <w:r>
        <w:t>used.</w:t>
      </w:r>
      <w:r>
        <w:rPr>
          <w:spacing w:val="-3"/>
        </w:rPr>
        <w:t xml:space="preserve"> </w:t>
      </w:r>
      <w:r>
        <w:t>Some</w:t>
      </w:r>
      <w:r>
        <w:rPr>
          <w:spacing w:val="-4"/>
        </w:rPr>
        <w:t xml:space="preserve"> </w:t>
      </w:r>
      <w:r>
        <w:t>features</w:t>
      </w:r>
      <w:r>
        <w:rPr>
          <w:spacing w:val="-3"/>
        </w:rPr>
        <w:t xml:space="preserve"> </w:t>
      </w:r>
      <w:r>
        <w:t>of</w:t>
      </w:r>
      <w:r>
        <w:rPr>
          <w:spacing w:val="-2"/>
        </w:rPr>
        <w:t xml:space="preserve"> </w:t>
      </w:r>
      <w:r>
        <w:t>this</w:t>
      </w:r>
      <w:r>
        <w:rPr>
          <w:spacing w:val="-3"/>
        </w:rPr>
        <w:t xml:space="preserve"> </w:t>
      </w:r>
      <w:r>
        <w:t>servo motor; versatile operation, 10 μs pulse width control, V</w:t>
      </w:r>
      <w:r>
        <w:rPr>
          <w:vertAlign w:val="subscript"/>
        </w:rPr>
        <w:t>P-P</w:t>
      </w:r>
      <w:r>
        <w:rPr>
          <w:vertAlign w:val="baseline"/>
        </w:rPr>
        <w:t>: 3-5 V</w:t>
      </w:r>
    </w:p>
    <w:p>
      <w:pPr>
        <w:pStyle w:val="7"/>
        <w:spacing w:before="159" w:line="360" w:lineRule="auto"/>
        <w:ind w:left="588" w:right="217"/>
        <w:jc w:val="both"/>
      </w:pPr>
      <w:r>
        <w:t>Square wave and working voltage of 4.8-6V. The used servomotor has a working voltage of 0.12 s / 60 ° and a torque of 1.2-1.6 kg/cm at low operating voltage.</w:t>
      </w:r>
    </w:p>
    <w:p>
      <w:pPr>
        <w:pStyle w:val="7"/>
        <w:spacing w:before="160" w:line="360" w:lineRule="auto"/>
        <w:ind w:left="588" w:right="212"/>
        <w:jc w:val="both"/>
      </w:pPr>
      <w:r>
        <w:t xml:space="preserve">Servo motors are controlled according to the signal condition. In doing so, the supplied pulse width modulated (PWM) signal is used with the data bus. Each servo motor is controlled by a PWM signal at 10-20 ms and at 0.5-1.5 ms.the position of the motor shaft is determined according to the duration (tk) of this signal at logic 1. </w:t>
      </w:r>
      <w:r>
        <w:rPr>
          <w:spacing w:val="-2"/>
        </w:rPr>
        <w:t>These;</w:t>
      </w:r>
    </w:p>
    <w:p>
      <w:pPr>
        <w:pStyle w:val="15"/>
        <w:numPr>
          <w:ilvl w:val="0"/>
          <w:numId w:val="2"/>
        </w:numPr>
        <w:tabs>
          <w:tab w:val="left" w:pos="1308"/>
          <w:tab w:val="left" w:pos="1309"/>
        </w:tabs>
        <w:spacing w:before="160" w:after="0" w:line="240" w:lineRule="auto"/>
        <w:ind w:left="1308" w:right="0" w:hanging="361"/>
        <w:jc w:val="left"/>
        <w:rPr>
          <w:sz w:val="24"/>
        </w:rPr>
      </w:pPr>
      <w:r>
        <w:rPr>
          <w:sz w:val="24"/>
        </w:rPr>
        <w:t>When</w:t>
      </w:r>
      <w:r>
        <w:rPr>
          <w:spacing w:val="-2"/>
          <w:sz w:val="24"/>
        </w:rPr>
        <w:t xml:space="preserve"> </w:t>
      </w:r>
      <w:r>
        <w:rPr>
          <w:sz w:val="24"/>
        </w:rPr>
        <w:t>t</w:t>
      </w:r>
      <w:r>
        <w:rPr>
          <w:sz w:val="24"/>
          <w:vertAlign w:val="subscript"/>
        </w:rPr>
        <w:t>k</w:t>
      </w:r>
      <w:r>
        <w:rPr>
          <w:spacing w:val="-1"/>
          <w:sz w:val="24"/>
          <w:vertAlign w:val="baseline"/>
        </w:rPr>
        <w:t xml:space="preserve"> </w:t>
      </w:r>
      <w:r>
        <w:rPr>
          <w:sz w:val="24"/>
          <w:vertAlign w:val="baseline"/>
        </w:rPr>
        <w:t>=</w:t>
      </w:r>
      <w:r>
        <w:rPr>
          <w:spacing w:val="-3"/>
          <w:sz w:val="24"/>
          <w:vertAlign w:val="baseline"/>
        </w:rPr>
        <w:t xml:space="preserve"> </w:t>
      </w:r>
      <w:r>
        <w:rPr>
          <w:sz w:val="24"/>
          <w:vertAlign w:val="baseline"/>
        </w:rPr>
        <w:t>0.5</w:t>
      </w:r>
      <w:r>
        <w:rPr>
          <w:spacing w:val="-1"/>
          <w:sz w:val="24"/>
          <w:vertAlign w:val="baseline"/>
        </w:rPr>
        <w:t xml:space="preserve"> </w:t>
      </w:r>
      <w:r>
        <w:rPr>
          <w:sz w:val="24"/>
          <w:vertAlign w:val="baseline"/>
        </w:rPr>
        <w:t>ms,</w:t>
      </w:r>
      <w:r>
        <w:rPr>
          <w:spacing w:val="-2"/>
          <w:sz w:val="24"/>
          <w:vertAlign w:val="baseline"/>
        </w:rPr>
        <w:t xml:space="preserve"> </w:t>
      </w:r>
      <w:r>
        <w:rPr>
          <w:sz w:val="24"/>
          <w:vertAlign w:val="baseline"/>
        </w:rPr>
        <w:t>the</w:t>
      </w:r>
      <w:r>
        <w:rPr>
          <w:spacing w:val="-2"/>
          <w:sz w:val="24"/>
          <w:vertAlign w:val="baseline"/>
        </w:rPr>
        <w:t xml:space="preserve"> </w:t>
      </w:r>
      <w:r>
        <w:rPr>
          <w:sz w:val="24"/>
          <w:vertAlign w:val="baseline"/>
        </w:rPr>
        <w:t>motor</w:t>
      </w:r>
      <w:r>
        <w:rPr>
          <w:spacing w:val="-2"/>
          <w:sz w:val="24"/>
          <w:vertAlign w:val="baseline"/>
        </w:rPr>
        <w:t xml:space="preserve"> </w:t>
      </w:r>
      <w:r>
        <w:rPr>
          <w:sz w:val="24"/>
          <w:vertAlign w:val="baseline"/>
        </w:rPr>
        <w:t>shaft</w:t>
      </w:r>
      <w:r>
        <w:rPr>
          <w:spacing w:val="-2"/>
          <w:sz w:val="24"/>
          <w:vertAlign w:val="baseline"/>
        </w:rPr>
        <w:t xml:space="preserve"> </w:t>
      </w:r>
      <w:r>
        <w:rPr>
          <w:sz w:val="24"/>
          <w:vertAlign w:val="baseline"/>
        </w:rPr>
        <w:t>rotates</w:t>
      </w:r>
      <w:r>
        <w:rPr>
          <w:spacing w:val="-2"/>
          <w:sz w:val="24"/>
          <w:vertAlign w:val="baseline"/>
        </w:rPr>
        <w:t xml:space="preserve"> </w:t>
      </w:r>
      <w:r>
        <w:rPr>
          <w:sz w:val="24"/>
          <w:vertAlign w:val="baseline"/>
        </w:rPr>
        <w:t>to</w:t>
      </w:r>
      <w:r>
        <w:rPr>
          <w:spacing w:val="-1"/>
          <w:sz w:val="24"/>
          <w:vertAlign w:val="baseline"/>
        </w:rPr>
        <w:t xml:space="preserve"> </w:t>
      </w:r>
      <w:r>
        <w:rPr>
          <w:sz w:val="24"/>
          <w:vertAlign w:val="baseline"/>
        </w:rPr>
        <w:t>the</w:t>
      </w:r>
      <w:r>
        <w:rPr>
          <w:spacing w:val="-3"/>
          <w:sz w:val="24"/>
          <w:vertAlign w:val="baseline"/>
        </w:rPr>
        <w:t xml:space="preserve"> </w:t>
      </w:r>
      <w:r>
        <w:rPr>
          <w:spacing w:val="-4"/>
          <w:sz w:val="24"/>
          <w:vertAlign w:val="baseline"/>
        </w:rPr>
        <w:t>end,</w:t>
      </w:r>
    </w:p>
    <w:p>
      <w:pPr>
        <w:pStyle w:val="15"/>
        <w:numPr>
          <w:ilvl w:val="0"/>
          <w:numId w:val="2"/>
        </w:numPr>
        <w:tabs>
          <w:tab w:val="left" w:pos="1308"/>
          <w:tab w:val="left" w:pos="1309"/>
        </w:tabs>
        <w:spacing w:before="138" w:after="0" w:line="240" w:lineRule="auto"/>
        <w:ind w:left="1308" w:right="0" w:hanging="361"/>
        <w:jc w:val="left"/>
        <w:rPr>
          <w:sz w:val="24"/>
        </w:rPr>
      </w:pPr>
      <w:r>
        <w:rPr>
          <w:sz w:val="24"/>
        </w:rPr>
        <w:t>When</w:t>
      </w:r>
      <w:r>
        <w:rPr>
          <w:spacing w:val="-1"/>
          <w:sz w:val="24"/>
        </w:rPr>
        <w:t xml:space="preserve"> </w:t>
      </w:r>
      <w:r>
        <w:rPr>
          <w:sz w:val="24"/>
        </w:rPr>
        <w:t>t</w:t>
      </w:r>
      <w:r>
        <w:rPr>
          <w:sz w:val="24"/>
          <w:vertAlign w:val="subscript"/>
        </w:rPr>
        <w:t>k</w:t>
      </w:r>
      <w:r>
        <w:rPr>
          <w:sz w:val="24"/>
          <w:vertAlign w:val="baseline"/>
        </w:rPr>
        <w:t>=</w:t>
      </w:r>
      <w:r>
        <w:rPr>
          <w:spacing w:val="-2"/>
          <w:sz w:val="24"/>
          <w:vertAlign w:val="baseline"/>
        </w:rPr>
        <w:t xml:space="preserve"> </w:t>
      </w:r>
      <w:r>
        <w:rPr>
          <w:sz w:val="24"/>
          <w:vertAlign w:val="baseline"/>
        </w:rPr>
        <w:t>0,5-</w:t>
      </w:r>
      <w:r>
        <w:rPr>
          <w:spacing w:val="-1"/>
          <w:sz w:val="24"/>
          <w:vertAlign w:val="baseline"/>
        </w:rPr>
        <w:t xml:space="preserve"> </w:t>
      </w:r>
      <w:r>
        <w:rPr>
          <w:sz w:val="24"/>
          <w:vertAlign w:val="baseline"/>
        </w:rPr>
        <w:t>1</w:t>
      </w:r>
      <w:r>
        <w:rPr>
          <w:spacing w:val="-1"/>
          <w:sz w:val="24"/>
          <w:vertAlign w:val="baseline"/>
        </w:rPr>
        <w:t xml:space="preserve"> </w:t>
      </w:r>
      <w:r>
        <w:rPr>
          <w:sz w:val="24"/>
          <w:vertAlign w:val="baseline"/>
        </w:rPr>
        <w:t>ms,</w:t>
      </w:r>
      <w:r>
        <w:rPr>
          <w:spacing w:val="-1"/>
          <w:sz w:val="24"/>
          <w:vertAlign w:val="baseline"/>
        </w:rPr>
        <w:t xml:space="preserve"> </w:t>
      </w:r>
      <w:r>
        <w:rPr>
          <w:sz w:val="24"/>
          <w:vertAlign w:val="baseline"/>
        </w:rPr>
        <w:t>the position</w:t>
      </w:r>
      <w:r>
        <w:rPr>
          <w:spacing w:val="-1"/>
          <w:sz w:val="24"/>
          <w:vertAlign w:val="baseline"/>
        </w:rPr>
        <w:t xml:space="preserve"> </w:t>
      </w:r>
      <w:r>
        <w:rPr>
          <w:sz w:val="24"/>
          <w:vertAlign w:val="baseline"/>
        </w:rPr>
        <w:t>of</w:t>
      </w:r>
      <w:r>
        <w:rPr>
          <w:spacing w:val="-2"/>
          <w:sz w:val="24"/>
          <w:vertAlign w:val="baseline"/>
        </w:rPr>
        <w:t xml:space="preserve"> </w:t>
      </w:r>
      <w:r>
        <w:rPr>
          <w:sz w:val="24"/>
          <w:vertAlign w:val="baseline"/>
        </w:rPr>
        <w:t>the motor</w:t>
      </w:r>
      <w:r>
        <w:rPr>
          <w:spacing w:val="-1"/>
          <w:sz w:val="24"/>
          <w:vertAlign w:val="baseline"/>
        </w:rPr>
        <w:t xml:space="preserve"> </w:t>
      </w:r>
      <w:r>
        <w:rPr>
          <w:sz w:val="24"/>
          <w:vertAlign w:val="baseline"/>
        </w:rPr>
        <w:t>shaft</w:t>
      </w:r>
      <w:r>
        <w:rPr>
          <w:spacing w:val="-1"/>
          <w:sz w:val="24"/>
          <w:vertAlign w:val="baseline"/>
        </w:rPr>
        <w:t xml:space="preserve"> </w:t>
      </w:r>
      <w:r>
        <w:rPr>
          <w:sz w:val="24"/>
          <w:vertAlign w:val="baseline"/>
        </w:rPr>
        <w:t>is</w:t>
      </w:r>
      <w:r>
        <w:rPr>
          <w:spacing w:val="-1"/>
          <w:sz w:val="24"/>
          <w:vertAlign w:val="baseline"/>
        </w:rPr>
        <w:t xml:space="preserve"> </w:t>
      </w:r>
      <w:r>
        <w:rPr>
          <w:sz w:val="24"/>
          <w:vertAlign w:val="baseline"/>
        </w:rPr>
        <w:t>in the</w:t>
      </w:r>
      <w:r>
        <w:rPr>
          <w:spacing w:val="-1"/>
          <w:sz w:val="24"/>
          <w:vertAlign w:val="baseline"/>
        </w:rPr>
        <w:t xml:space="preserve"> </w:t>
      </w:r>
      <w:r>
        <w:rPr>
          <w:spacing w:val="-2"/>
          <w:sz w:val="24"/>
          <w:vertAlign w:val="baseline"/>
        </w:rPr>
        <w:t>middle,</w:t>
      </w:r>
    </w:p>
    <w:p>
      <w:pPr>
        <w:pStyle w:val="15"/>
        <w:numPr>
          <w:ilvl w:val="0"/>
          <w:numId w:val="2"/>
        </w:numPr>
        <w:tabs>
          <w:tab w:val="left" w:pos="1308"/>
          <w:tab w:val="left" w:pos="1309"/>
        </w:tabs>
        <w:spacing w:before="138" w:after="0" w:line="240" w:lineRule="auto"/>
        <w:ind w:left="1308" w:right="0" w:hanging="361"/>
        <w:jc w:val="left"/>
        <w:rPr>
          <w:sz w:val="24"/>
        </w:rPr>
      </w:pPr>
      <w:r>
        <w:rPr>
          <w:sz w:val="24"/>
        </w:rPr>
        <w:t>When</w:t>
      </w:r>
      <w:r>
        <w:rPr>
          <w:spacing w:val="-2"/>
          <w:sz w:val="24"/>
        </w:rPr>
        <w:t xml:space="preserve"> </w:t>
      </w:r>
      <w:r>
        <w:rPr>
          <w:sz w:val="24"/>
        </w:rPr>
        <w:t>t</w:t>
      </w:r>
      <w:r>
        <w:rPr>
          <w:sz w:val="24"/>
          <w:vertAlign w:val="subscript"/>
        </w:rPr>
        <w:t>k</w:t>
      </w:r>
      <w:r>
        <w:rPr>
          <w:sz w:val="24"/>
          <w:vertAlign w:val="baseline"/>
        </w:rPr>
        <w:t>=</w:t>
      </w:r>
      <w:r>
        <w:rPr>
          <w:spacing w:val="-2"/>
          <w:sz w:val="24"/>
          <w:vertAlign w:val="baseline"/>
        </w:rPr>
        <w:t xml:space="preserve"> </w:t>
      </w:r>
      <w:r>
        <w:rPr>
          <w:sz w:val="24"/>
          <w:vertAlign w:val="baseline"/>
        </w:rPr>
        <w:t>1</w:t>
      </w:r>
      <w:r>
        <w:rPr>
          <w:spacing w:val="-2"/>
          <w:sz w:val="24"/>
          <w:vertAlign w:val="baseline"/>
        </w:rPr>
        <w:t xml:space="preserve"> </w:t>
      </w:r>
      <w:r>
        <w:rPr>
          <w:sz w:val="24"/>
          <w:vertAlign w:val="baseline"/>
        </w:rPr>
        <w:t>-</w:t>
      </w:r>
      <w:r>
        <w:rPr>
          <w:spacing w:val="-2"/>
          <w:sz w:val="24"/>
          <w:vertAlign w:val="baseline"/>
        </w:rPr>
        <w:t xml:space="preserve"> </w:t>
      </w:r>
      <w:r>
        <w:rPr>
          <w:sz w:val="24"/>
          <w:vertAlign w:val="baseline"/>
        </w:rPr>
        <w:t>1.5</w:t>
      </w:r>
      <w:r>
        <w:rPr>
          <w:spacing w:val="-1"/>
          <w:sz w:val="24"/>
          <w:vertAlign w:val="baseline"/>
        </w:rPr>
        <w:t xml:space="preserve"> </w:t>
      </w:r>
      <w:r>
        <w:rPr>
          <w:sz w:val="24"/>
          <w:vertAlign w:val="baseline"/>
        </w:rPr>
        <w:t>ms,</w:t>
      </w:r>
      <w:r>
        <w:rPr>
          <w:spacing w:val="-2"/>
          <w:sz w:val="24"/>
          <w:vertAlign w:val="baseline"/>
        </w:rPr>
        <w:t xml:space="preserve"> </w:t>
      </w:r>
      <w:r>
        <w:rPr>
          <w:sz w:val="24"/>
          <w:vertAlign w:val="baseline"/>
        </w:rPr>
        <w:t>the</w:t>
      </w:r>
      <w:r>
        <w:rPr>
          <w:spacing w:val="-1"/>
          <w:sz w:val="24"/>
          <w:vertAlign w:val="baseline"/>
        </w:rPr>
        <w:t xml:space="preserve"> </w:t>
      </w:r>
      <w:r>
        <w:rPr>
          <w:sz w:val="24"/>
          <w:vertAlign w:val="baseline"/>
        </w:rPr>
        <w:t>motor</w:t>
      </w:r>
      <w:r>
        <w:rPr>
          <w:spacing w:val="-1"/>
          <w:sz w:val="24"/>
          <w:vertAlign w:val="baseline"/>
        </w:rPr>
        <w:t xml:space="preserve"> </w:t>
      </w:r>
      <w:r>
        <w:rPr>
          <w:sz w:val="24"/>
          <w:vertAlign w:val="baseline"/>
        </w:rPr>
        <w:t>shaft</w:t>
      </w:r>
      <w:r>
        <w:rPr>
          <w:spacing w:val="-2"/>
          <w:sz w:val="24"/>
          <w:vertAlign w:val="baseline"/>
        </w:rPr>
        <w:t xml:space="preserve"> </w:t>
      </w:r>
      <w:r>
        <w:rPr>
          <w:sz w:val="24"/>
          <w:vertAlign w:val="baseline"/>
        </w:rPr>
        <w:t>turns</w:t>
      </w:r>
      <w:r>
        <w:rPr>
          <w:spacing w:val="-2"/>
          <w:sz w:val="24"/>
          <w:vertAlign w:val="baseline"/>
        </w:rPr>
        <w:t xml:space="preserve"> </w:t>
      </w:r>
      <w:r>
        <w:rPr>
          <w:sz w:val="24"/>
          <w:vertAlign w:val="baseline"/>
        </w:rPr>
        <w:t>to</w:t>
      </w:r>
      <w:r>
        <w:rPr>
          <w:spacing w:val="-2"/>
          <w:sz w:val="24"/>
          <w:vertAlign w:val="baseline"/>
        </w:rPr>
        <w:t xml:space="preserve"> </w:t>
      </w:r>
      <w:r>
        <w:rPr>
          <w:sz w:val="24"/>
          <w:vertAlign w:val="baseline"/>
        </w:rPr>
        <w:t>the</w:t>
      </w:r>
      <w:r>
        <w:rPr>
          <w:spacing w:val="-3"/>
          <w:sz w:val="24"/>
          <w:vertAlign w:val="baseline"/>
        </w:rPr>
        <w:t xml:space="preserve"> </w:t>
      </w:r>
      <w:r>
        <w:rPr>
          <w:spacing w:val="-2"/>
          <w:sz w:val="24"/>
          <w:vertAlign w:val="baseline"/>
        </w:rPr>
        <w:t>right,</w:t>
      </w:r>
    </w:p>
    <w:p>
      <w:pPr>
        <w:pStyle w:val="15"/>
        <w:numPr>
          <w:ilvl w:val="0"/>
          <w:numId w:val="2"/>
        </w:numPr>
        <w:tabs>
          <w:tab w:val="left" w:pos="1308"/>
          <w:tab w:val="left" w:pos="1309"/>
        </w:tabs>
        <w:spacing w:before="136" w:after="0" w:line="352" w:lineRule="auto"/>
        <w:ind w:left="1308" w:right="218" w:hanging="360"/>
        <w:jc w:val="left"/>
        <w:rPr>
          <w:sz w:val="24"/>
        </w:rPr>
      </w:pPr>
      <w:r>
        <w:rPr>
          <w:sz w:val="24"/>
        </w:rPr>
        <w:t>When t</w:t>
      </w:r>
      <w:r>
        <w:rPr>
          <w:sz w:val="24"/>
          <w:vertAlign w:val="subscript"/>
        </w:rPr>
        <w:t>k</w:t>
      </w:r>
      <w:r>
        <w:rPr>
          <w:sz w:val="24"/>
          <w:vertAlign w:val="baseline"/>
        </w:rPr>
        <w:t>=</w:t>
      </w:r>
      <w:r>
        <w:rPr>
          <w:spacing w:val="-1"/>
          <w:sz w:val="24"/>
          <w:vertAlign w:val="baseline"/>
        </w:rPr>
        <w:t xml:space="preserve"> </w:t>
      </w:r>
      <w:r>
        <w:rPr>
          <w:sz w:val="24"/>
          <w:vertAlign w:val="baseline"/>
        </w:rPr>
        <w:t>10-20 ms (when the</w:t>
      </w:r>
      <w:r>
        <w:rPr>
          <w:spacing w:val="-1"/>
          <w:sz w:val="24"/>
          <w:vertAlign w:val="baseline"/>
        </w:rPr>
        <w:t xml:space="preserve"> </w:t>
      </w:r>
      <w:r>
        <w:rPr>
          <w:sz w:val="24"/>
          <w:vertAlign w:val="baseline"/>
        </w:rPr>
        <w:t>same</w:t>
      </w:r>
      <w:r>
        <w:rPr>
          <w:spacing w:val="-1"/>
          <w:sz w:val="24"/>
          <w:vertAlign w:val="baseline"/>
        </w:rPr>
        <w:t xml:space="preserve"> </w:t>
      </w:r>
      <w:r>
        <w:rPr>
          <w:sz w:val="24"/>
          <w:vertAlign w:val="baseline"/>
        </w:rPr>
        <w:t>signal is given again)</w:t>
      </w:r>
      <w:r>
        <w:rPr>
          <w:spacing w:val="-1"/>
          <w:sz w:val="24"/>
          <w:vertAlign w:val="baseline"/>
        </w:rPr>
        <w:t xml:space="preserve"> </w:t>
      </w:r>
      <w:r>
        <w:rPr>
          <w:sz w:val="24"/>
          <w:vertAlign w:val="baseline"/>
        </w:rPr>
        <w:t xml:space="preserve">it remains in its old </w:t>
      </w:r>
      <w:r>
        <w:rPr>
          <w:spacing w:val="-2"/>
          <w:sz w:val="24"/>
          <w:vertAlign w:val="baseline"/>
        </w:rPr>
        <w:t>position,</w:t>
      </w:r>
    </w:p>
    <w:p>
      <w:pPr>
        <w:pStyle w:val="7"/>
        <w:spacing w:before="8" w:line="360" w:lineRule="auto"/>
        <w:ind w:left="588"/>
      </w:pPr>
      <w:r>
        <w:t>The</w:t>
      </w:r>
      <w:r>
        <w:rPr>
          <w:spacing w:val="31"/>
        </w:rPr>
        <w:t xml:space="preserve"> </w:t>
      </w:r>
      <w:r>
        <w:t>position</w:t>
      </w:r>
      <w:r>
        <w:rPr>
          <w:spacing w:val="32"/>
        </w:rPr>
        <w:t xml:space="preserve"> </w:t>
      </w:r>
      <w:r>
        <w:t>control</w:t>
      </w:r>
      <w:r>
        <w:rPr>
          <w:spacing w:val="33"/>
        </w:rPr>
        <w:t xml:space="preserve"> </w:t>
      </w:r>
      <w:r>
        <w:t>of</w:t>
      </w:r>
      <w:r>
        <w:rPr>
          <w:spacing w:val="32"/>
        </w:rPr>
        <w:t xml:space="preserve"> </w:t>
      </w:r>
      <w:r>
        <w:t>these</w:t>
      </w:r>
      <w:r>
        <w:rPr>
          <w:spacing w:val="31"/>
        </w:rPr>
        <w:t xml:space="preserve"> </w:t>
      </w:r>
      <w:r>
        <w:t>motors</w:t>
      </w:r>
      <w:r>
        <w:rPr>
          <w:spacing w:val="32"/>
        </w:rPr>
        <w:t xml:space="preserve"> </w:t>
      </w:r>
      <w:r>
        <w:t>is</w:t>
      </w:r>
      <w:r>
        <w:rPr>
          <w:spacing w:val="33"/>
        </w:rPr>
        <w:t xml:space="preserve"> </w:t>
      </w:r>
      <w:r>
        <w:t>determined</w:t>
      </w:r>
      <w:r>
        <w:rPr>
          <w:spacing w:val="32"/>
        </w:rPr>
        <w:t xml:space="preserve"> </w:t>
      </w:r>
      <w:r>
        <w:t>using</w:t>
      </w:r>
      <w:r>
        <w:rPr>
          <w:spacing w:val="31"/>
        </w:rPr>
        <w:t xml:space="preserve"> </w:t>
      </w:r>
      <w:r>
        <w:t>the</w:t>
      </w:r>
      <w:r>
        <w:rPr>
          <w:spacing w:val="32"/>
        </w:rPr>
        <w:t xml:space="preserve"> </w:t>
      </w:r>
      <w:r>
        <w:t>required</w:t>
      </w:r>
      <w:r>
        <w:rPr>
          <w:spacing w:val="35"/>
        </w:rPr>
        <w:t xml:space="preserve"> </w:t>
      </w:r>
      <w:r>
        <w:t>pulses.</w:t>
      </w:r>
      <w:r>
        <w:rPr>
          <w:spacing w:val="32"/>
        </w:rPr>
        <w:t xml:space="preserve"> </w:t>
      </w:r>
      <w:r>
        <w:t>The servo motors DC used in the project are kept at about 5V during operation.</w:t>
      </w:r>
    </w:p>
    <w:p>
      <w:pPr>
        <w:pStyle w:val="7"/>
        <w:rPr>
          <w:sz w:val="26"/>
        </w:rPr>
      </w:pPr>
    </w:p>
    <w:p>
      <w:pPr>
        <w:pStyle w:val="7"/>
        <w:spacing w:before="3"/>
        <w:rPr>
          <w:sz w:val="38"/>
        </w:rPr>
      </w:pPr>
    </w:p>
    <w:p>
      <w:pPr>
        <w:pStyle w:val="4"/>
        <w:numPr>
          <w:ilvl w:val="1"/>
          <w:numId w:val="1"/>
        </w:numPr>
        <w:tabs>
          <w:tab w:val="left" w:pos="1310"/>
        </w:tabs>
        <w:spacing w:before="0" w:after="0" w:line="240" w:lineRule="auto"/>
        <w:ind w:left="1309" w:right="0" w:hanging="362"/>
        <w:jc w:val="both"/>
        <w:rPr>
          <w:sz w:val="22"/>
        </w:rPr>
      </w:pPr>
      <w:bookmarkStart w:id="4" w:name="_bookmark4"/>
      <w:bookmarkEnd w:id="4"/>
      <w:r>
        <w:t>Arduino</w:t>
      </w:r>
      <w:r>
        <w:rPr>
          <w:spacing w:val="-7"/>
        </w:rPr>
        <w:t xml:space="preserve"> </w:t>
      </w:r>
      <w:r>
        <w:t>Nano</w:t>
      </w:r>
      <w:r>
        <w:rPr>
          <w:spacing w:val="-7"/>
        </w:rPr>
        <w:t xml:space="preserve"> </w:t>
      </w:r>
      <w:r>
        <w:rPr>
          <w:spacing w:val="-2"/>
        </w:rPr>
        <w:t>Microcontroller</w:t>
      </w:r>
    </w:p>
    <w:p>
      <w:pPr>
        <w:pStyle w:val="7"/>
        <w:spacing w:before="134" w:line="360" w:lineRule="auto"/>
        <w:ind w:left="588" w:right="213"/>
        <w:jc w:val="both"/>
      </w:pPr>
      <w:r>
        <w:t>Although microcontroller type PIC is usually used in programming and software field, Arduino has become very popular in the world in recent times. It is based on Arduino's past wiring and processing projects. Processing is written for non- programming users. Arduino wiring is produced on the basis of the programming language. The common feature of both is that it provides an environment where</w:t>
      </w:r>
      <w:r>
        <w:rPr>
          <w:spacing w:val="-1"/>
        </w:rPr>
        <w:t xml:space="preserve"> </w:t>
      </w:r>
      <w:r>
        <w:t>even the basic knowledge of electronics and programming can easily design. Arduino is now becoming more and more common nowadays. Even unmanned aerial vehicles made with Arduino, which is used almost every field, are visible.</w:t>
      </w:r>
    </w:p>
    <w:p>
      <w:pPr>
        <w:pStyle w:val="7"/>
        <w:spacing w:before="160"/>
        <w:ind w:left="588"/>
        <w:jc w:val="both"/>
      </w:pPr>
      <w:r>
        <w:t>The</w:t>
      </w:r>
      <w:r>
        <w:rPr>
          <w:spacing w:val="-4"/>
        </w:rPr>
        <w:t xml:space="preserve"> </w:t>
      </w:r>
      <w:r>
        <w:t>causes</w:t>
      </w:r>
      <w:r>
        <w:rPr>
          <w:spacing w:val="-1"/>
        </w:rPr>
        <w:t xml:space="preserve"> </w:t>
      </w:r>
      <w:r>
        <w:t>of</w:t>
      </w:r>
      <w:r>
        <w:rPr>
          <w:spacing w:val="-1"/>
        </w:rPr>
        <w:t xml:space="preserve"> </w:t>
      </w:r>
      <w:r>
        <w:t>the</w:t>
      </w:r>
      <w:r>
        <w:rPr>
          <w:spacing w:val="-3"/>
        </w:rPr>
        <w:t xml:space="preserve"> </w:t>
      </w:r>
      <w:r>
        <w:t>spread</w:t>
      </w:r>
      <w:r>
        <w:rPr>
          <w:spacing w:val="1"/>
        </w:rPr>
        <w:t xml:space="preserve"> </w:t>
      </w:r>
      <w:r>
        <w:t>of</w:t>
      </w:r>
      <w:r>
        <w:rPr>
          <w:spacing w:val="-1"/>
        </w:rPr>
        <w:t xml:space="preserve"> </w:t>
      </w:r>
      <w:r>
        <w:t>Arduino</w:t>
      </w:r>
      <w:r>
        <w:rPr>
          <w:spacing w:val="-2"/>
        </w:rPr>
        <w:t xml:space="preserve"> </w:t>
      </w:r>
      <w:r>
        <w:t>at</w:t>
      </w:r>
      <w:r>
        <w:rPr>
          <w:spacing w:val="-1"/>
        </w:rPr>
        <w:t xml:space="preserve"> </w:t>
      </w:r>
      <w:r>
        <w:t>such a</w:t>
      </w:r>
      <w:r>
        <w:rPr>
          <w:spacing w:val="-3"/>
        </w:rPr>
        <w:t xml:space="preserve"> </w:t>
      </w:r>
      <w:r>
        <w:t>rapid</w:t>
      </w:r>
      <w:r>
        <w:rPr>
          <w:spacing w:val="-1"/>
        </w:rPr>
        <w:t xml:space="preserve"> </w:t>
      </w:r>
      <w:r>
        <w:t>rate</w:t>
      </w:r>
      <w:r>
        <w:rPr>
          <w:spacing w:val="-1"/>
        </w:rPr>
        <w:t xml:space="preserve"> </w:t>
      </w:r>
      <w:r>
        <w:rPr>
          <w:spacing w:val="-4"/>
        </w:rPr>
        <w:t>are;</w:t>
      </w:r>
    </w:p>
    <w:p>
      <w:pPr>
        <w:pStyle w:val="7"/>
        <w:spacing w:before="10"/>
        <w:rPr>
          <w:sz w:val="25"/>
        </w:rPr>
      </w:pPr>
    </w:p>
    <w:p>
      <w:pPr>
        <w:pStyle w:val="15"/>
        <w:numPr>
          <w:ilvl w:val="2"/>
          <w:numId w:val="1"/>
        </w:numPr>
        <w:tabs>
          <w:tab w:val="left" w:pos="1308"/>
          <w:tab w:val="left" w:pos="1309"/>
        </w:tabs>
        <w:spacing w:before="0" w:after="0" w:line="352" w:lineRule="auto"/>
        <w:ind w:left="1308" w:right="219" w:hanging="360"/>
        <w:jc w:val="left"/>
        <w:rPr>
          <w:sz w:val="24"/>
        </w:rPr>
      </w:pPr>
      <w:r>
        <w:rPr>
          <w:sz w:val="24"/>
        </w:rPr>
        <w:t>It</w:t>
      </w:r>
      <w:r>
        <w:rPr>
          <w:spacing w:val="40"/>
          <w:sz w:val="24"/>
        </w:rPr>
        <w:t xml:space="preserve"> </w:t>
      </w:r>
      <w:r>
        <w:rPr>
          <w:sz w:val="24"/>
        </w:rPr>
        <w:t>can</w:t>
      </w:r>
      <w:r>
        <w:rPr>
          <w:spacing w:val="40"/>
          <w:sz w:val="24"/>
        </w:rPr>
        <w:t xml:space="preserve"> </w:t>
      </w:r>
      <w:r>
        <w:rPr>
          <w:sz w:val="24"/>
        </w:rPr>
        <w:t>be</w:t>
      </w:r>
      <w:r>
        <w:rPr>
          <w:spacing w:val="40"/>
          <w:sz w:val="24"/>
        </w:rPr>
        <w:t xml:space="preserve"> </w:t>
      </w:r>
      <w:r>
        <w:rPr>
          <w:sz w:val="24"/>
        </w:rPr>
        <w:t>used</w:t>
      </w:r>
      <w:r>
        <w:rPr>
          <w:spacing w:val="40"/>
          <w:sz w:val="24"/>
        </w:rPr>
        <w:t xml:space="preserve"> </w:t>
      </w:r>
      <w:r>
        <w:rPr>
          <w:sz w:val="24"/>
        </w:rPr>
        <w:t>on</w:t>
      </w:r>
      <w:r>
        <w:rPr>
          <w:spacing w:val="40"/>
          <w:sz w:val="24"/>
        </w:rPr>
        <w:t xml:space="preserve"> </w:t>
      </w:r>
      <w:r>
        <w:rPr>
          <w:sz w:val="24"/>
        </w:rPr>
        <w:t>all</w:t>
      </w:r>
      <w:r>
        <w:rPr>
          <w:spacing w:val="40"/>
          <w:sz w:val="24"/>
        </w:rPr>
        <w:t xml:space="preserve"> </w:t>
      </w:r>
      <w:r>
        <w:rPr>
          <w:sz w:val="24"/>
        </w:rPr>
        <w:t>platforms</w:t>
      </w:r>
      <w:r>
        <w:rPr>
          <w:spacing w:val="40"/>
          <w:sz w:val="24"/>
        </w:rPr>
        <w:t xml:space="preserve"> </w:t>
      </w:r>
      <w:r>
        <w:rPr>
          <w:sz w:val="24"/>
        </w:rPr>
        <w:t>due</w:t>
      </w:r>
      <w:r>
        <w:rPr>
          <w:spacing w:val="40"/>
          <w:sz w:val="24"/>
        </w:rPr>
        <w:t xml:space="preserve"> </w:t>
      </w:r>
      <w:r>
        <w:rPr>
          <w:sz w:val="24"/>
        </w:rPr>
        <w:t>to</w:t>
      </w:r>
      <w:r>
        <w:rPr>
          <w:spacing w:val="40"/>
          <w:sz w:val="24"/>
        </w:rPr>
        <w:t xml:space="preserve"> </w:t>
      </w:r>
      <w:r>
        <w:rPr>
          <w:sz w:val="24"/>
        </w:rPr>
        <w:t>the</w:t>
      </w:r>
      <w:r>
        <w:rPr>
          <w:spacing w:val="40"/>
          <w:sz w:val="24"/>
        </w:rPr>
        <w:t xml:space="preserve"> </w:t>
      </w:r>
      <w:r>
        <w:rPr>
          <w:sz w:val="24"/>
        </w:rPr>
        <w:t>simplicity</w:t>
      </w:r>
      <w:r>
        <w:rPr>
          <w:spacing w:val="40"/>
          <w:sz w:val="24"/>
        </w:rPr>
        <w:t xml:space="preserve"> </w:t>
      </w:r>
      <w:r>
        <w:rPr>
          <w:sz w:val="24"/>
        </w:rPr>
        <w:t>of</w:t>
      </w:r>
      <w:r>
        <w:rPr>
          <w:spacing w:val="40"/>
          <w:sz w:val="24"/>
        </w:rPr>
        <w:t xml:space="preserve"> </w:t>
      </w:r>
      <w:r>
        <w:rPr>
          <w:sz w:val="24"/>
        </w:rPr>
        <w:t>the</w:t>
      </w:r>
      <w:r>
        <w:rPr>
          <w:spacing w:val="40"/>
          <w:sz w:val="24"/>
        </w:rPr>
        <w:t xml:space="preserve"> </w:t>
      </w:r>
      <w:r>
        <w:rPr>
          <w:sz w:val="24"/>
        </w:rPr>
        <w:t>development environment with driver usage.</w:t>
      </w:r>
    </w:p>
    <w:p>
      <w:pPr>
        <w:spacing w:after="0" w:line="352" w:lineRule="auto"/>
        <w:jc w:val="left"/>
        <w:rPr>
          <w:sz w:val="24"/>
        </w:rPr>
        <w:sectPr>
          <w:pgSz w:w="11910" w:h="16850"/>
          <w:pgMar w:top="1340" w:right="1200" w:bottom="1780" w:left="1680" w:header="0" w:footer="1545" w:gutter="0"/>
          <w:cols w:space="720" w:num="1"/>
        </w:sectPr>
      </w:pPr>
    </w:p>
    <w:p>
      <w:pPr>
        <w:pStyle w:val="15"/>
        <w:numPr>
          <w:ilvl w:val="2"/>
          <w:numId w:val="1"/>
        </w:numPr>
        <w:tabs>
          <w:tab w:val="left" w:pos="1308"/>
          <w:tab w:val="left" w:pos="1309"/>
        </w:tabs>
        <w:spacing w:before="72" w:after="0" w:line="350" w:lineRule="auto"/>
        <w:ind w:left="1308" w:right="218" w:hanging="360"/>
        <w:jc w:val="left"/>
        <w:rPr>
          <w:sz w:val="24"/>
        </w:rPr>
      </w:pPr>
      <w:r>
        <w:rPr>
          <w:sz w:val="24"/>
        </w:rPr>
        <w:t xml:space="preserve">With the help of the advanced library, even complex operations can be easily </w:t>
      </w:r>
      <w:r>
        <w:rPr>
          <w:spacing w:val="-2"/>
          <w:sz w:val="24"/>
        </w:rPr>
        <w:t>solved.</w:t>
      </w:r>
    </w:p>
    <w:p>
      <w:pPr>
        <w:pStyle w:val="15"/>
        <w:numPr>
          <w:ilvl w:val="2"/>
          <w:numId w:val="1"/>
        </w:numPr>
        <w:tabs>
          <w:tab w:val="left" w:pos="1308"/>
          <w:tab w:val="left" w:pos="1309"/>
        </w:tabs>
        <w:spacing w:before="12" w:after="0" w:line="352" w:lineRule="auto"/>
        <w:ind w:left="1308" w:right="216" w:hanging="360"/>
        <w:jc w:val="left"/>
        <w:rPr>
          <w:sz w:val="24"/>
        </w:rPr>
      </w:pPr>
      <w:r>
        <w:rPr>
          <w:sz w:val="24"/>
        </w:rPr>
        <w:t>Programs</w:t>
      </w:r>
      <w:r>
        <w:rPr>
          <w:spacing w:val="33"/>
          <w:sz w:val="24"/>
        </w:rPr>
        <w:t xml:space="preserve"> </w:t>
      </w:r>
      <w:r>
        <w:rPr>
          <w:sz w:val="24"/>
        </w:rPr>
        <w:t>written</w:t>
      </w:r>
      <w:r>
        <w:rPr>
          <w:spacing w:val="32"/>
          <w:sz w:val="24"/>
        </w:rPr>
        <w:t xml:space="preserve"> </w:t>
      </w:r>
      <w:r>
        <w:rPr>
          <w:sz w:val="24"/>
        </w:rPr>
        <w:t>in</w:t>
      </w:r>
      <w:r>
        <w:rPr>
          <w:spacing w:val="33"/>
          <w:sz w:val="24"/>
        </w:rPr>
        <w:t xml:space="preserve"> </w:t>
      </w:r>
      <w:r>
        <w:rPr>
          <w:sz w:val="24"/>
        </w:rPr>
        <w:t>Arduino</w:t>
      </w:r>
      <w:r>
        <w:rPr>
          <w:spacing w:val="33"/>
          <w:sz w:val="24"/>
        </w:rPr>
        <w:t xml:space="preserve"> </w:t>
      </w:r>
      <w:r>
        <w:rPr>
          <w:sz w:val="24"/>
        </w:rPr>
        <w:t>can</w:t>
      </w:r>
      <w:r>
        <w:rPr>
          <w:spacing w:val="32"/>
          <w:sz w:val="24"/>
        </w:rPr>
        <w:t xml:space="preserve"> </w:t>
      </w:r>
      <w:r>
        <w:rPr>
          <w:sz w:val="24"/>
        </w:rPr>
        <w:t>run</w:t>
      </w:r>
      <w:r>
        <w:rPr>
          <w:spacing w:val="32"/>
          <w:sz w:val="24"/>
        </w:rPr>
        <w:t xml:space="preserve"> </w:t>
      </w:r>
      <w:r>
        <w:rPr>
          <w:sz w:val="24"/>
        </w:rPr>
        <w:t>fast</w:t>
      </w:r>
      <w:r>
        <w:rPr>
          <w:spacing w:val="33"/>
          <w:sz w:val="24"/>
        </w:rPr>
        <w:t xml:space="preserve"> </w:t>
      </w:r>
      <w:r>
        <w:rPr>
          <w:sz w:val="24"/>
        </w:rPr>
        <w:t>because</w:t>
      </w:r>
      <w:r>
        <w:rPr>
          <w:spacing w:val="32"/>
          <w:sz w:val="24"/>
        </w:rPr>
        <w:t xml:space="preserve"> </w:t>
      </w:r>
      <w:r>
        <w:rPr>
          <w:sz w:val="24"/>
        </w:rPr>
        <w:t>they</w:t>
      </w:r>
      <w:r>
        <w:rPr>
          <w:spacing w:val="27"/>
          <w:sz w:val="24"/>
        </w:rPr>
        <w:t xml:space="preserve"> </w:t>
      </w:r>
      <w:r>
        <w:rPr>
          <w:sz w:val="24"/>
        </w:rPr>
        <w:t>are</w:t>
      </w:r>
      <w:r>
        <w:rPr>
          <w:spacing w:val="31"/>
          <w:sz w:val="24"/>
        </w:rPr>
        <w:t xml:space="preserve"> </w:t>
      </w:r>
      <w:r>
        <w:rPr>
          <w:sz w:val="24"/>
        </w:rPr>
        <w:t>not</w:t>
      </w:r>
      <w:r>
        <w:rPr>
          <w:spacing w:val="33"/>
          <w:sz w:val="24"/>
        </w:rPr>
        <w:t xml:space="preserve"> </w:t>
      </w:r>
      <w:r>
        <w:rPr>
          <w:sz w:val="24"/>
        </w:rPr>
        <w:t>run</w:t>
      </w:r>
      <w:r>
        <w:rPr>
          <w:spacing w:val="32"/>
          <w:sz w:val="24"/>
        </w:rPr>
        <w:t xml:space="preserve"> </w:t>
      </w:r>
      <w:r>
        <w:rPr>
          <w:sz w:val="24"/>
        </w:rPr>
        <w:t>on</w:t>
      </w:r>
      <w:r>
        <w:rPr>
          <w:spacing w:val="32"/>
          <w:sz w:val="24"/>
        </w:rPr>
        <w:t xml:space="preserve"> </w:t>
      </w:r>
      <w:r>
        <w:rPr>
          <w:sz w:val="24"/>
        </w:rPr>
        <w:t>any other platform.</w:t>
      </w:r>
    </w:p>
    <w:p>
      <w:pPr>
        <w:pStyle w:val="15"/>
        <w:numPr>
          <w:ilvl w:val="2"/>
          <w:numId w:val="1"/>
        </w:numPr>
        <w:tabs>
          <w:tab w:val="left" w:pos="1308"/>
          <w:tab w:val="left" w:pos="1309"/>
        </w:tabs>
        <w:spacing w:before="7" w:after="0" w:line="352" w:lineRule="auto"/>
        <w:ind w:left="1308" w:right="220" w:hanging="360"/>
        <w:jc w:val="left"/>
        <w:rPr>
          <w:sz w:val="24"/>
        </w:rPr>
      </w:pPr>
      <w:r>
        <w:rPr>
          <w:sz w:val="24"/>
        </w:rPr>
        <w:t>There is</w:t>
      </w:r>
      <w:r>
        <w:rPr>
          <w:spacing w:val="23"/>
          <w:sz w:val="24"/>
        </w:rPr>
        <w:t xml:space="preserve"> </w:t>
      </w:r>
      <w:r>
        <w:rPr>
          <w:sz w:val="24"/>
        </w:rPr>
        <w:t>a lot</w:t>
      </w:r>
      <w:r>
        <w:rPr>
          <w:spacing w:val="23"/>
          <w:sz w:val="24"/>
        </w:rPr>
        <w:t xml:space="preserve"> </w:t>
      </w:r>
      <w:r>
        <w:rPr>
          <w:sz w:val="24"/>
        </w:rPr>
        <w:t>of hardware support</w:t>
      </w:r>
      <w:r>
        <w:rPr>
          <w:spacing w:val="23"/>
          <w:sz w:val="24"/>
        </w:rPr>
        <w:t xml:space="preserve"> </w:t>
      </w:r>
      <w:r>
        <w:rPr>
          <w:sz w:val="24"/>
        </w:rPr>
        <w:t>that</w:t>
      </w:r>
      <w:r>
        <w:rPr>
          <w:spacing w:val="23"/>
          <w:sz w:val="24"/>
        </w:rPr>
        <w:t xml:space="preserve"> </w:t>
      </w:r>
      <w:r>
        <w:rPr>
          <w:sz w:val="24"/>
        </w:rPr>
        <w:t>is</w:t>
      </w:r>
      <w:r>
        <w:rPr>
          <w:spacing w:val="23"/>
          <w:sz w:val="24"/>
        </w:rPr>
        <w:t xml:space="preserve"> </w:t>
      </w:r>
      <w:r>
        <w:rPr>
          <w:sz w:val="24"/>
        </w:rPr>
        <w:t>compatible with</w:t>
      </w:r>
      <w:r>
        <w:rPr>
          <w:spacing w:val="23"/>
          <w:sz w:val="24"/>
        </w:rPr>
        <w:t xml:space="preserve"> </w:t>
      </w:r>
      <w:r>
        <w:rPr>
          <w:sz w:val="24"/>
        </w:rPr>
        <w:t>Arduino</w:t>
      </w:r>
      <w:r>
        <w:rPr>
          <w:spacing w:val="23"/>
          <w:sz w:val="24"/>
        </w:rPr>
        <w:t xml:space="preserve"> </w:t>
      </w:r>
      <w:r>
        <w:rPr>
          <w:sz w:val="24"/>
        </w:rPr>
        <w:t>and</w:t>
      </w:r>
      <w:r>
        <w:rPr>
          <w:spacing w:val="23"/>
          <w:sz w:val="24"/>
        </w:rPr>
        <w:t xml:space="preserve"> </w:t>
      </w:r>
      <w:r>
        <w:rPr>
          <w:sz w:val="24"/>
        </w:rPr>
        <w:t>can work together.</w:t>
      </w:r>
    </w:p>
    <w:p>
      <w:pPr>
        <w:pStyle w:val="15"/>
        <w:numPr>
          <w:ilvl w:val="2"/>
          <w:numId w:val="1"/>
        </w:numPr>
        <w:tabs>
          <w:tab w:val="left" w:pos="1308"/>
          <w:tab w:val="left" w:pos="1309"/>
        </w:tabs>
        <w:spacing w:before="7" w:after="0" w:line="240" w:lineRule="auto"/>
        <w:ind w:left="1308" w:right="0" w:hanging="361"/>
        <w:jc w:val="left"/>
        <w:rPr>
          <w:sz w:val="24"/>
        </w:rPr>
      </w:pPr>
      <w:r>
        <w:rPr>
          <w:sz w:val="24"/>
        </w:rPr>
        <w:t>Communication</w:t>
      </w:r>
      <w:r>
        <w:rPr>
          <w:spacing w:val="-1"/>
          <w:sz w:val="24"/>
        </w:rPr>
        <w:t xml:space="preserve"> </w:t>
      </w:r>
      <w:r>
        <w:rPr>
          <w:sz w:val="24"/>
        </w:rPr>
        <w:t>with</w:t>
      </w:r>
      <w:r>
        <w:rPr>
          <w:spacing w:val="-1"/>
          <w:sz w:val="24"/>
        </w:rPr>
        <w:t xml:space="preserve"> </w:t>
      </w:r>
      <w:r>
        <w:rPr>
          <w:sz w:val="24"/>
        </w:rPr>
        <w:t>the</w:t>
      </w:r>
      <w:r>
        <w:rPr>
          <w:spacing w:val="-5"/>
          <w:sz w:val="24"/>
        </w:rPr>
        <w:t xml:space="preserve"> </w:t>
      </w:r>
      <w:r>
        <w:rPr>
          <w:sz w:val="24"/>
        </w:rPr>
        <w:t>environment</w:t>
      </w:r>
      <w:r>
        <w:rPr>
          <w:spacing w:val="-1"/>
          <w:sz w:val="24"/>
        </w:rPr>
        <w:t xml:space="preserve"> </w:t>
      </w:r>
      <w:r>
        <w:rPr>
          <w:sz w:val="24"/>
        </w:rPr>
        <w:t>is</w:t>
      </w:r>
      <w:r>
        <w:rPr>
          <w:spacing w:val="-1"/>
          <w:sz w:val="24"/>
        </w:rPr>
        <w:t xml:space="preserve"> </w:t>
      </w:r>
      <w:r>
        <w:rPr>
          <w:sz w:val="24"/>
        </w:rPr>
        <w:t>easy</w:t>
      </w:r>
      <w:r>
        <w:rPr>
          <w:spacing w:val="-6"/>
          <w:sz w:val="24"/>
        </w:rPr>
        <w:t xml:space="preserve"> </w:t>
      </w:r>
      <w:r>
        <w:rPr>
          <w:sz w:val="24"/>
        </w:rPr>
        <w:t>because</w:t>
      </w:r>
      <w:r>
        <w:rPr>
          <w:spacing w:val="-2"/>
          <w:sz w:val="24"/>
        </w:rPr>
        <w:t xml:space="preserve"> </w:t>
      </w:r>
      <w:r>
        <w:rPr>
          <w:sz w:val="24"/>
        </w:rPr>
        <w:t>it is</w:t>
      </w:r>
      <w:r>
        <w:rPr>
          <w:spacing w:val="-1"/>
          <w:sz w:val="24"/>
        </w:rPr>
        <w:t xml:space="preserve"> </w:t>
      </w:r>
      <w:r>
        <w:rPr>
          <w:sz w:val="24"/>
        </w:rPr>
        <w:t>open</w:t>
      </w:r>
      <w:r>
        <w:rPr>
          <w:spacing w:val="-1"/>
          <w:sz w:val="24"/>
        </w:rPr>
        <w:t xml:space="preserve"> </w:t>
      </w:r>
      <w:r>
        <w:rPr>
          <w:spacing w:val="-2"/>
          <w:sz w:val="24"/>
        </w:rPr>
        <w:t>source.</w:t>
      </w:r>
    </w:p>
    <w:p>
      <w:pPr>
        <w:pStyle w:val="15"/>
        <w:numPr>
          <w:ilvl w:val="2"/>
          <w:numId w:val="1"/>
        </w:numPr>
        <w:tabs>
          <w:tab w:val="left" w:pos="1308"/>
          <w:tab w:val="left" w:pos="1309"/>
        </w:tabs>
        <w:spacing w:before="139" w:after="0" w:line="352" w:lineRule="auto"/>
        <w:ind w:left="1308" w:right="215" w:hanging="360"/>
        <w:jc w:val="left"/>
        <w:rPr>
          <w:sz w:val="24"/>
        </w:rPr>
      </w:pPr>
      <w:r>
        <w:rPr>
          <w:sz w:val="24"/>
        </w:rPr>
        <w:t>If</w:t>
      </w:r>
      <w:r>
        <w:rPr>
          <w:spacing w:val="-1"/>
          <w:sz w:val="24"/>
        </w:rPr>
        <w:t xml:space="preserve"> </w:t>
      </w:r>
      <w:r>
        <w:rPr>
          <w:sz w:val="24"/>
        </w:rPr>
        <w:t>there</w:t>
      </w:r>
      <w:r>
        <w:rPr>
          <w:spacing w:val="-2"/>
          <w:sz w:val="24"/>
        </w:rPr>
        <w:t xml:space="preserve"> </w:t>
      </w:r>
      <w:r>
        <w:rPr>
          <w:sz w:val="24"/>
        </w:rPr>
        <w:t>are</w:t>
      </w:r>
      <w:r>
        <w:rPr>
          <w:spacing w:val="-3"/>
          <w:sz w:val="24"/>
        </w:rPr>
        <w:t xml:space="preserve"> </w:t>
      </w:r>
      <w:r>
        <w:rPr>
          <w:sz w:val="24"/>
        </w:rPr>
        <w:t>any</w:t>
      </w:r>
      <w:r>
        <w:rPr>
          <w:spacing w:val="-5"/>
          <w:sz w:val="24"/>
        </w:rPr>
        <w:t xml:space="preserve"> </w:t>
      </w:r>
      <w:r>
        <w:rPr>
          <w:sz w:val="24"/>
        </w:rPr>
        <w:t>problems due</w:t>
      </w:r>
      <w:r>
        <w:rPr>
          <w:spacing w:val="-3"/>
          <w:sz w:val="24"/>
        </w:rPr>
        <w:t xml:space="preserve"> </w:t>
      </w:r>
      <w:r>
        <w:rPr>
          <w:sz w:val="24"/>
        </w:rPr>
        <w:t>to a</w:t>
      </w:r>
      <w:r>
        <w:rPr>
          <w:spacing w:val="-1"/>
          <w:sz w:val="24"/>
        </w:rPr>
        <w:t xml:space="preserve"> </w:t>
      </w:r>
      <w:r>
        <w:rPr>
          <w:sz w:val="24"/>
        </w:rPr>
        <w:t>large</w:t>
      </w:r>
      <w:r>
        <w:rPr>
          <w:spacing w:val="-1"/>
          <w:sz w:val="24"/>
        </w:rPr>
        <w:t xml:space="preserve"> </w:t>
      </w:r>
      <w:r>
        <w:rPr>
          <w:sz w:val="24"/>
        </w:rPr>
        <w:t>number of</w:t>
      </w:r>
      <w:r>
        <w:rPr>
          <w:spacing w:val="-1"/>
          <w:sz w:val="24"/>
        </w:rPr>
        <w:t xml:space="preserve"> </w:t>
      </w:r>
      <w:r>
        <w:rPr>
          <w:sz w:val="24"/>
        </w:rPr>
        <w:t>Arduino</w:t>
      </w:r>
      <w:r>
        <w:rPr>
          <w:spacing w:val="-2"/>
          <w:sz w:val="24"/>
        </w:rPr>
        <w:t xml:space="preserve"> </w:t>
      </w:r>
      <w:r>
        <w:rPr>
          <w:sz w:val="24"/>
        </w:rPr>
        <w:t>users,</w:t>
      </w:r>
      <w:r>
        <w:rPr>
          <w:spacing w:val="-2"/>
          <w:sz w:val="24"/>
        </w:rPr>
        <w:t xml:space="preserve"> </w:t>
      </w:r>
      <w:r>
        <w:rPr>
          <w:sz w:val="24"/>
        </w:rPr>
        <w:t>the</w:t>
      </w:r>
      <w:r>
        <w:rPr>
          <w:spacing w:val="-3"/>
          <w:sz w:val="24"/>
        </w:rPr>
        <w:t xml:space="preserve"> </w:t>
      </w:r>
      <w:r>
        <w:rPr>
          <w:sz w:val="24"/>
        </w:rPr>
        <w:t>solution can be easily reached.</w:t>
      </w:r>
    </w:p>
    <w:p>
      <w:pPr>
        <w:pStyle w:val="7"/>
        <w:rPr>
          <w:sz w:val="20"/>
        </w:rPr>
      </w:pPr>
    </w:p>
    <w:p>
      <w:pPr>
        <w:pStyle w:val="7"/>
        <w:spacing w:before="10"/>
        <w:rPr>
          <w:sz w:val="28"/>
        </w:rPr>
      </w:pPr>
      <w:r>
        <w:drawing>
          <wp:anchor distT="0" distB="0" distL="0" distR="0" simplePos="0" relativeHeight="251659264" behindDoc="0" locked="0" layoutInCell="1" allowOverlap="1">
            <wp:simplePos x="0" y="0"/>
            <wp:positionH relativeFrom="page">
              <wp:posOffset>2283460</wp:posOffset>
            </wp:positionH>
            <wp:positionV relativeFrom="paragraph">
              <wp:posOffset>226060</wp:posOffset>
            </wp:positionV>
            <wp:extent cx="3634105" cy="3072130"/>
            <wp:effectExtent l="0" t="0" r="0" b="0"/>
            <wp:wrapTopAndBottom/>
            <wp:docPr id="9"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6.jpeg"/>
                    <pic:cNvPicPr>
                      <a:picLocks noChangeAspect="1"/>
                    </pic:cNvPicPr>
                  </pic:nvPicPr>
                  <pic:blipFill>
                    <a:blip r:embed="rId15" cstate="print"/>
                    <a:stretch>
                      <a:fillRect/>
                    </a:stretch>
                  </pic:blipFill>
                  <pic:spPr>
                    <a:xfrm>
                      <a:off x="0" y="0"/>
                      <a:ext cx="3634305" cy="3072383"/>
                    </a:xfrm>
                    <a:prstGeom prst="rect">
                      <a:avLst/>
                    </a:prstGeom>
                  </pic:spPr>
                </pic:pic>
              </a:graphicData>
            </a:graphic>
          </wp:anchor>
        </w:drawing>
      </w:r>
    </w:p>
    <w:p>
      <w:pPr>
        <w:pStyle w:val="7"/>
        <w:spacing w:before="1"/>
        <w:rPr>
          <w:sz w:val="30"/>
        </w:rPr>
      </w:pPr>
    </w:p>
    <w:p>
      <w:pPr>
        <w:spacing w:before="1"/>
        <w:ind w:left="830" w:right="465" w:firstLine="0"/>
        <w:jc w:val="center"/>
        <w:rPr>
          <w:i/>
          <w:sz w:val="18"/>
        </w:rPr>
      </w:pPr>
      <w:bookmarkStart w:id="5" w:name="_bookmark5"/>
      <w:bookmarkEnd w:id="5"/>
      <w:r>
        <w:rPr>
          <w:i/>
          <w:color w:val="44536A"/>
          <w:sz w:val="18"/>
        </w:rPr>
        <w:t>Figure</w:t>
      </w:r>
      <w:r>
        <w:rPr>
          <w:i/>
          <w:color w:val="44536A"/>
          <w:spacing w:val="-6"/>
          <w:sz w:val="18"/>
        </w:rPr>
        <w:t xml:space="preserve"> </w:t>
      </w:r>
      <w:r>
        <w:rPr>
          <w:i/>
          <w:color w:val="44536A"/>
          <w:sz w:val="18"/>
        </w:rPr>
        <w:t>2Arduino</w:t>
      </w:r>
      <w:r>
        <w:rPr>
          <w:i/>
          <w:color w:val="44536A"/>
          <w:spacing w:val="-3"/>
          <w:sz w:val="18"/>
        </w:rPr>
        <w:t xml:space="preserve"> </w:t>
      </w:r>
      <w:r>
        <w:rPr>
          <w:i/>
          <w:color w:val="44536A"/>
          <w:sz w:val="18"/>
        </w:rPr>
        <w:t>Nano</w:t>
      </w:r>
      <w:r>
        <w:rPr>
          <w:i/>
          <w:color w:val="44536A"/>
          <w:spacing w:val="-4"/>
          <w:sz w:val="18"/>
        </w:rPr>
        <w:t xml:space="preserve"> </w:t>
      </w:r>
      <w:r>
        <w:rPr>
          <w:i/>
          <w:color w:val="44536A"/>
          <w:sz w:val="18"/>
        </w:rPr>
        <w:t>microcontroller</w:t>
      </w:r>
      <w:r>
        <w:rPr>
          <w:i/>
          <w:color w:val="44536A"/>
          <w:spacing w:val="-3"/>
          <w:sz w:val="18"/>
        </w:rPr>
        <w:t xml:space="preserve"> </w:t>
      </w:r>
      <w:r>
        <w:rPr>
          <w:i/>
          <w:color w:val="44536A"/>
          <w:sz w:val="18"/>
        </w:rPr>
        <w:t>used</w:t>
      </w:r>
      <w:r>
        <w:rPr>
          <w:i/>
          <w:color w:val="44536A"/>
          <w:spacing w:val="-2"/>
          <w:sz w:val="18"/>
        </w:rPr>
        <w:t xml:space="preserve"> </w:t>
      </w:r>
      <w:r>
        <w:rPr>
          <w:i/>
          <w:color w:val="44536A"/>
          <w:sz w:val="18"/>
        </w:rPr>
        <w:t>in</w:t>
      </w:r>
      <w:r>
        <w:rPr>
          <w:i/>
          <w:color w:val="44536A"/>
          <w:spacing w:val="-3"/>
          <w:sz w:val="18"/>
        </w:rPr>
        <w:t xml:space="preserve"> </w:t>
      </w:r>
      <w:r>
        <w:rPr>
          <w:i/>
          <w:color w:val="44536A"/>
          <w:sz w:val="18"/>
        </w:rPr>
        <w:t>the</w:t>
      </w:r>
      <w:r>
        <w:rPr>
          <w:i/>
          <w:color w:val="44536A"/>
          <w:spacing w:val="-4"/>
          <w:sz w:val="18"/>
        </w:rPr>
        <w:t xml:space="preserve"> </w:t>
      </w:r>
      <w:r>
        <w:rPr>
          <w:i/>
          <w:color w:val="44536A"/>
          <w:spacing w:val="-2"/>
          <w:sz w:val="18"/>
        </w:rPr>
        <w:t>project</w:t>
      </w:r>
    </w:p>
    <w:p>
      <w:pPr>
        <w:pStyle w:val="7"/>
        <w:rPr>
          <w:i/>
          <w:sz w:val="20"/>
        </w:rPr>
      </w:pPr>
    </w:p>
    <w:p>
      <w:pPr>
        <w:pStyle w:val="7"/>
        <w:rPr>
          <w:i/>
          <w:sz w:val="20"/>
        </w:rPr>
      </w:pPr>
    </w:p>
    <w:p>
      <w:pPr>
        <w:pStyle w:val="7"/>
        <w:rPr>
          <w:i/>
          <w:sz w:val="20"/>
        </w:rPr>
      </w:pPr>
    </w:p>
    <w:p>
      <w:pPr>
        <w:pStyle w:val="7"/>
        <w:spacing w:before="3"/>
        <w:rPr>
          <w:i/>
          <w:sz w:val="16"/>
        </w:rPr>
      </w:pPr>
    </w:p>
    <w:p>
      <w:pPr>
        <w:pStyle w:val="7"/>
        <w:spacing w:line="360" w:lineRule="auto"/>
        <w:ind w:left="588" w:right="216"/>
        <w:jc w:val="both"/>
      </w:pPr>
      <w:r>
        <w:t>The Arduino Nano is a small, full and breadboard friendly Arduino card that houses</w:t>
      </w:r>
      <w:r>
        <w:rPr>
          <w:spacing w:val="40"/>
        </w:rPr>
        <w:t xml:space="preserve"> </w:t>
      </w:r>
      <w:r>
        <w:t>a microcontroller (Arduino Nano 3.x) or Atmega168 (Arduino Nano 2.x) microcontroller. It has almost the same functions as the Arduino Duemilanove. Arduino is designed and used by Nano Gravitech.</w:t>
      </w:r>
    </w:p>
    <w:p>
      <w:pPr>
        <w:pStyle w:val="7"/>
        <w:spacing w:before="153" w:line="360" w:lineRule="auto"/>
        <w:ind w:left="588" w:right="217"/>
        <w:jc w:val="both"/>
      </w:pPr>
      <w:r>
        <w:t>The Arduino Nano offers a variety of possibilities for communication with a computer, another Arduino, or other microcontrollers. The ATmega328 and ATmega168</w:t>
      </w:r>
      <w:r>
        <w:rPr>
          <w:spacing w:val="61"/>
          <w:w w:val="150"/>
        </w:rPr>
        <w:t xml:space="preserve"> </w:t>
      </w:r>
      <w:r>
        <w:t>microcontrollers</w:t>
      </w:r>
      <w:r>
        <w:rPr>
          <w:spacing w:val="61"/>
          <w:w w:val="150"/>
        </w:rPr>
        <w:t xml:space="preserve"> </w:t>
      </w:r>
      <w:r>
        <w:t>support</w:t>
      </w:r>
      <w:r>
        <w:rPr>
          <w:spacing w:val="61"/>
          <w:w w:val="150"/>
        </w:rPr>
        <w:t xml:space="preserve"> </w:t>
      </w:r>
      <w:r>
        <w:t>UART</w:t>
      </w:r>
      <w:r>
        <w:rPr>
          <w:spacing w:val="63"/>
          <w:w w:val="150"/>
        </w:rPr>
        <w:t xml:space="preserve"> </w:t>
      </w:r>
      <w:r>
        <w:t>TTL</w:t>
      </w:r>
      <w:r>
        <w:rPr>
          <w:spacing w:val="59"/>
          <w:w w:val="150"/>
        </w:rPr>
        <w:t xml:space="preserve"> </w:t>
      </w:r>
      <w:r>
        <w:t>(5V)</w:t>
      </w:r>
      <w:r>
        <w:rPr>
          <w:spacing w:val="63"/>
          <w:w w:val="150"/>
        </w:rPr>
        <w:t xml:space="preserve"> </w:t>
      </w:r>
      <w:r>
        <w:t>serial</w:t>
      </w:r>
      <w:r>
        <w:rPr>
          <w:spacing w:val="62"/>
          <w:w w:val="150"/>
        </w:rPr>
        <w:t xml:space="preserve"> </w:t>
      </w:r>
      <w:r>
        <w:rPr>
          <w:spacing w:val="-2"/>
        </w:rPr>
        <w:t>communication,</w:t>
      </w:r>
    </w:p>
    <w:p>
      <w:pPr>
        <w:spacing w:after="0" w:line="360" w:lineRule="auto"/>
        <w:jc w:val="both"/>
        <w:sectPr>
          <w:pgSz w:w="11910" w:h="16850"/>
          <w:pgMar w:top="1340" w:right="1200" w:bottom="1760" w:left="1680" w:header="0" w:footer="1545" w:gutter="0"/>
          <w:cols w:space="720" w:num="1"/>
        </w:sectPr>
      </w:pPr>
    </w:p>
    <w:p>
      <w:pPr>
        <w:pStyle w:val="7"/>
        <w:spacing w:before="72" w:line="360" w:lineRule="auto"/>
        <w:ind w:left="588" w:right="214"/>
        <w:jc w:val="both"/>
      </w:pPr>
      <w:r>
        <w:t>accessible via the RX and TX pins. An FTDI on the card channels the FT232RL serial communications via USB and the FTDI drivers (available in the Arduino software) and the writings on the computer appear as a virtual com port. The RX and TX LEDs on the card flash on the FTDI chip while the USB den serial cable and the USB den is transmitting data.</w:t>
      </w:r>
    </w:p>
    <w:p>
      <w:pPr>
        <w:pStyle w:val="7"/>
        <w:spacing w:before="160" w:line="360" w:lineRule="auto"/>
        <w:ind w:left="588" w:right="219"/>
        <w:jc w:val="both"/>
      </w:pPr>
      <w:r>
        <w:t>The Software Serial library allows serial communication over any of the digital pins of the Arduino Nano. The ATmega328 and ATmega168 microcontrollers also support I2C (TWI) and SPI communications.</w:t>
      </w:r>
    </w:p>
    <w:p>
      <w:pPr>
        <w:pStyle w:val="7"/>
        <w:rPr>
          <w:sz w:val="26"/>
        </w:rPr>
      </w:pPr>
    </w:p>
    <w:p>
      <w:pPr>
        <w:pStyle w:val="7"/>
        <w:spacing w:before="2"/>
        <w:rPr>
          <w:sz w:val="38"/>
        </w:rPr>
      </w:pPr>
    </w:p>
    <w:p>
      <w:pPr>
        <w:pStyle w:val="4"/>
        <w:numPr>
          <w:ilvl w:val="1"/>
          <w:numId w:val="1"/>
        </w:numPr>
        <w:tabs>
          <w:tab w:val="left" w:pos="1309"/>
        </w:tabs>
        <w:spacing w:before="1" w:after="0" w:line="240" w:lineRule="auto"/>
        <w:ind w:left="1308" w:right="0" w:hanging="363"/>
        <w:jc w:val="left"/>
        <w:rPr>
          <w:sz w:val="22"/>
        </w:rPr>
      </w:pPr>
      <w:bookmarkStart w:id="6" w:name="_bookmark6"/>
      <w:bookmarkEnd w:id="6"/>
      <w:r>
        <w:t>HC-06</w:t>
      </w:r>
      <w:r>
        <w:rPr>
          <w:spacing w:val="-6"/>
        </w:rPr>
        <w:t xml:space="preserve"> </w:t>
      </w:r>
      <w:r>
        <w:t>Bluetooth</w:t>
      </w:r>
      <w:r>
        <w:rPr>
          <w:spacing w:val="-5"/>
        </w:rPr>
        <w:t xml:space="preserve"> </w:t>
      </w:r>
      <w:r>
        <w:rPr>
          <w:spacing w:val="-2"/>
        </w:rPr>
        <w:t>Module</w:t>
      </w:r>
    </w:p>
    <w:p>
      <w:pPr>
        <w:pStyle w:val="7"/>
        <w:spacing w:before="1"/>
        <w:rPr>
          <w:b/>
          <w:sz w:val="22"/>
        </w:rPr>
      </w:pPr>
    </w:p>
    <w:p>
      <w:pPr>
        <w:pStyle w:val="7"/>
        <w:spacing w:line="360" w:lineRule="auto"/>
        <w:ind w:left="588" w:right="215"/>
        <w:jc w:val="both"/>
      </w:pPr>
      <w:r>
        <w:t>The HC-06 BT module is a slave operating only and uses a serial communication protocol. In Bluetooth communication, master and slave are determined according to the state of connection start. A master module can initiate the connection, but the slave module cannot initiate the connection. In our project, we will provide an external device to connect to a slave PC or an android device. Bi-directional data can be sent and received in a healthyway.</w:t>
      </w:r>
    </w:p>
    <w:p>
      <w:pPr>
        <w:pStyle w:val="7"/>
        <w:spacing w:line="360" w:lineRule="auto"/>
        <w:ind w:left="588" w:right="215"/>
        <w:jc w:val="both"/>
      </w:pPr>
    </w:p>
    <w:p>
      <w:pPr>
        <w:pStyle w:val="7"/>
        <w:spacing w:line="360" w:lineRule="auto"/>
        <w:ind w:left="588" w:right="215"/>
        <w:jc w:val="both"/>
      </w:pPr>
    </w:p>
    <w:p>
      <w:pPr>
        <w:pStyle w:val="7"/>
        <w:spacing w:line="360" w:lineRule="auto"/>
        <w:ind w:left="588" w:right="215"/>
        <w:jc w:val="center"/>
      </w:pPr>
      <w:r>
        <w:rPr>
          <w:sz w:val="20"/>
        </w:rPr>
        <w:drawing>
          <wp:inline distT="0" distB="0" distL="0" distR="0">
            <wp:extent cx="3434715" cy="3081655"/>
            <wp:effectExtent l="0" t="0" r="13335" b="4445"/>
            <wp:docPr id="11"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7.jpeg"/>
                    <pic:cNvPicPr>
                      <a:picLocks noChangeAspect="1"/>
                    </pic:cNvPicPr>
                  </pic:nvPicPr>
                  <pic:blipFill>
                    <a:blip r:embed="rId16" cstate="print"/>
                    <a:stretch>
                      <a:fillRect/>
                    </a:stretch>
                  </pic:blipFill>
                  <pic:spPr>
                    <a:xfrm>
                      <a:off x="0" y="0"/>
                      <a:ext cx="3434715" cy="3081655"/>
                    </a:xfrm>
                    <a:prstGeom prst="rect">
                      <a:avLst/>
                    </a:prstGeom>
                  </pic:spPr>
                </pic:pic>
              </a:graphicData>
            </a:graphic>
          </wp:inline>
        </w:drawing>
      </w:r>
    </w:p>
    <w:p>
      <w:pPr>
        <w:pStyle w:val="7"/>
        <w:spacing w:line="360" w:lineRule="auto"/>
        <w:ind w:left="588" w:right="215"/>
        <w:jc w:val="both"/>
        <w:rPr>
          <w:rFonts w:hint="default"/>
          <w:lang w:val="en-US"/>
        </w:rPr>
      </w:pPr>
      <w:r>
        <w:rPr>
          <w:rFonts w:hint="default"/>
          <w:lang w:val="en-US"/>
        </w:rPr>
        <w:t xml:space="preserve">     </w:t>
      </w:r>
    </w:p>
    <w:p>
      <w:pPr>
        <w:spacing w:after="0" w:line="360" w:lineRule="auto"/>
        <w:jc w:val="both"/>
        <w:sectPr>
          <w:pgSz w:w="11910" w:h="16850"/>
          <w:pgMar w:top="1340" w:right="1200" w:bottom="1780" w:left="1680" w:header="0" w:footer="1545" w:gutter="0"/>
          <w:cols w:space="720" w:num="1"/>
        </w:sectPr>
      </w:pPr>
    </w:p>
    <w:p>
      <w:pPr>
        <w:pStyle w:val="7"/>
        <w:ind w:left="1548"/>
        <w:rPr>
          <w:sz w:val="20"/>
        </w:rPr>
      </w:pPr>
    </w:p>
    <w:p>
      <w:pPr>
        <w:pStyle w:val="7"/>
        <w:spacing w:before="9"/>
        <w:rPr>
          <w:sz w:val="18"/>
        </w:rPr>
      </w:pPr>
      <w:r>
        <w:rPr>
          <w:rFonts w:hint="default"/>
          <w:lang w:val="en-US"/>
        </w:rPr>
        <w:t xml:space="preserve">              </w:t>
      </w:r>
      <w:r>
        <w:rPr>
          <w:rFonts w:hint="default"/>
          <w:lang w:val="en-US"/>
        </w:rPr>
        <w:drawing>
          <wp:inline distT="0" distB="0" distL="114300" distR="114300">
            <wp:extent cx="4762500" cy="2857500"/>
            <wp:effectExtent l="0" t="0" r="0" b="0"/>
            <wp:docPr id="37" name="Picture 37" descr="HC-05-Bluetooth-Module-Pin-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HC-05-Bluetooth-Module-Pin-Diagram"/>
                    <pic:cNvPicPr>
                      <a:picLocks noChangeAspect="1"/>
                    </pic:cNvPicPr>
                  </pic:nvPicPr>
                  <pic:blipFill>
                    <a:blip r:embed="rId17"/>
                    <a:stretch>
                      <a:fillRect/>
                    </a:stretch>
                  </pic:blipFill>
                  <pic:spPr>
                    <a:xfrm>
                      <a:off x="0" y="0"/>
                      <a:ext cx="4762500" cy="2857500"/>
                    </a:xfrm>
                    <a:prstGeom prst="rect">
                      <a:avLst/>
                    </a:prstGeom>
                  </pic:spPr>
                </pic:pic>
              </a:graphicData>
            </a:graphic>
          </wp:inline>
        </w:drawing>
      </w:r>
    </w:p>
    <w:p>
      <w:pPr>
        <w:spacing w:before="92"/>
        <w:ind w:left="835" w:right="465" w:firstLine="0"/>
        <w:jc w:val="center"/>
        <w:rPr>
          <w:i/>
          <w:sz w:val="18"/>
        </w:rPr>
      </w:pPr>
      <w:bookmarkStart w:id="7" w:name="_bookmark7"/>
      <w:bookmarkEnd w:id="7"/>
      <w:r>
        <w:rPr>
          <w:i/>
          <w:color w:val="44536A"/>
          <w:sz w:val="18"/>
        </w:rPr>
        <w:t>Figure</w:t>
      </w:r>
      <w:r>
        <w:rPr>
          <w:i/>
          <w:color w:val="44536A"/>
          <w:spacing w:val="-4"/>
          <w:sz w:val="18"/>
        </w:rPr>
        <w:t xml:space="preserve"> </w:t>
      </w:r>
      <w:r>
        <w:rPr>
          <w:i/>
          <w:color w:val="44536A"/>
          <w:sz w:val="18"/>
        </w:rPr>
        <w:t>3HC-06</w:t>
      </w:r>
      <w:r>
        <w:rPr>
          <w:i/>
          <w:color w:val="44536A"/>
          <w:spacing w:val="-3"/>
          <w:sz w:val="18"/>
        </w:rPr>
        <w:t xml:space="preserve"> </w:t>
      </w:r>
      <w:r>
        <w:rPr>
          <w:i/>
          <w:color w:val="44536A"/>
          <w:sz w:val="18"/>
        </w:rPr>
        <w:t>Bluetooth</w:t>
      </w:r>
      <w:r>
        <w:rPr>
          <w:i/>
          <w:color w:val="44536A"/>
          <w:spacing w:val="-1"/>
          <w:sz w:val="18"/>
        </w:rPr>
        <w:t xml:space="preserve"> </w:t>
      </w:r>
      <w:r>
        <w:rPr>
          <w:i/>
          <w:color w:val="44536A"/>
          <w:spacing w:val="-2"/>
          <w:sz w:val="18"/>
        </w:rPr>
        <w:t>module</w:t>
      </w:r>
    </w:p>
    <w:p>
      <w:pPr>
        <w:pStyle w:val="7"/>
        <w:spacing w:before="2"/>
        <w:rPr>
          <w:i/>
          <w:sz w:val="26"/>
        </w:rPr>
      </w:pPr>
    </w:p>
    <w:p>
      <w:pPr>
        <w:pStyle w:val="7"/>
        <w:spacing w:line="360" w:lineRule="auto"/>
        <w:ind w:left="588" w:right="211"/>
        <w:jc w:val="both"/>
      </w:pPr>
      <w:r>
        <w:t>After adding the device to the Bluetooth devices, a virtual com port associated with the module is created on our computer. It is now possible to communicate via Bluetooth via the module. The codes that we send via UART with the</w:t>
      </w:r>
      <w:r>
        <w:rPr>
          <w:spacing w:val="40"/>
        </w:rPr>
        <w:t xml:space="preserve"> </w:t>
      </w:r>
      <w:r>
        <w:t xml:space="preserve">microcontroller (PIC18F46K22) can be received via Bluetooth with PC, which is connected to the BT module. Data sent from the PC and COM overreaches the </w:t>
      </w:r>
      <w:r>
        <w:rPr>
          <w:spacing w:val="-2"/>
        </w:rPr>
        <w:t>microcontroller.</w:t>
      </w:r>
    </w:p>
    <w:p>
      <w:pPr>
        <w:pStyle w:val="7"/>
        <w:rPr>
          <w:sz w:val="26"/>
        </w:rPr>
      </w:pPr>
    </w:p>
    <w:p>
      <w:pPr>
        <w:pStyle w:val="7"/>
        <w:spacing w:before="4"/>
        <w:rPr>
          <w:sz w:val="38"/>
        </w:rPr>
      </w:pPr>
    </w:p>
    <w:p>
      <w:pPr>
        <w:pStyle w:val="4"/>
        <w:numPr>
          <w:ilvl w:val="1"/>
          <w:numId w:val="1"/>
        </w:numPr>
        <w:tabs>
          <w:tab w:val="left" w:pos="1309"/>
        </w:tabs>
        <w:spacing w:before="0" w:after="0" w:line="240" w:lineRule="auto"/>
        <w:ind w:left="1308" w:right="0" w:hanging="363"/>
        <w:jc w:val="left"/>
        <w:rPr>
          <w:sz w:val="22"/>
        </w:rPr>
      </w:pPr>
      <w:bookmarkStart w:id="8" w:name="_bookmark8"/>
      <w:bookmarkEnd w:id="8"/>
      <w:r>
        <w:t>Circuit</w:t>
      </w:r>
      <w:r>
        <w:rPr>
          <w:spacing w:val="-6"/>
        </w:rPr>
        <w:t xml:space="preserve"> </w:t>
      </w:r>
      <w:r>
        <w:t>Diagram</w:t>
      </w:r>
      <w:r>
        <w:rPr>
          <w:spacing w:val="-7"/>
        </w:rPr>
        <w:t xml:space="preserve"> </w:t>
      </w:r>
      <w:r>
        <w:t>(Above</w:t>
      </w:r>
      <w:r>
        <w:rPr>
          <w:spacing w:val="-6"/>
        </w:rPr>
        <w:t xml:space="preserve"> </w:t>
      </w:r>
      <w:r>
        <w:rPr>
          <w:spacing w:val="-2"/>
        </w:rPr>
        <w:t>Board)</w:t>
      </w:r>
    </w:p>
    <w:p>
      <w:pPr>
        <w:pStyle w:val="7"/>
        <w:spacing w:before="1"/>
        <w:rPr>
          <w:b/>
          <w:sz w:val="22"/>
        </w:rPr>
      </w:pPr>
    </w:p>
    <w:p>
      <w:pPr>
        <w:pStyle w:val="7"/>
        <w:spacing w:before="1" w:line="360" w:lineRule="auto"/>
        <w:ind w:left="588" w:right="213"/>
        <w:jc w:val="both"/>
      </w:pPr>
      <w:r>
        <w:t>Circuit; Servo inputs, Arduino pin inputs, and Bluetooth module inputs. Servo</w:t>
      </w:r>
      <w:r>
        <w:rPr>
          <w:spacing w:val="40"/>
        </w:rPr>
        <w:t xml:space="preserve"> </w:t>
      </w:r>
      <w:r>
        <w:t>motors are activated in this way, the Bluetooth module Arduino Nano connections and power supply</w:t>
      </w:r>
      <w:r>
        <w:rPr>
          <w:spacing w:val="-2"/>
        </w:rPr>
        <w:t xml:space="preserve"> </w:t>
      </w:r>
      <w:r>
        <w:t>connections are shown. Thanks to this circuit we use, it is possible to distribute the 5V from the power supply to the servo motors.</w:t>
      </w:r>
    </w:p>
    <w:p>
      <w:pPr>
        <w:pStyle w:val="7"/>
        <w:spacing w:before="159"/>
        <w:ind w:left="588"/>
        <w:jc w:val="both"/>
      </w:pPr>
      <w:r>
        <w:t>The</w:t>
      </w:r>
      <w:r>
        <w:rPr>
          <w:spacing w:val="-4"/>
        </w:rPr>
        <w:t xml:space="preserve"> </w:t>
      </w:r>
      <w:r>
        <w:t>circuit</w:t>
      </w:r>
      <w:r>
        <w:rPr>
          <w:spacing w:val="-1"/>
        </w:rPr>
        <w:t xml:space="preserve"> </w:t>
      </w:r>
      <w:r>
        <w:t>image</w:t>
      </w:r>
      <w:r>
        <w:rPr>
          <w:spacing w:val="-3"/>
        </w:rPr>
        <w:t xml:space="preserve"> </w:t>
      </w:r>
      <w:r>
        <w:t>is</w:t>
      </w:r>
      <w:r>
        <w:rPr>
          <w:spacing w:val="-1"/>
        </w:rPr>
        <w:t xml:space="preserve"> </w:t>
      </w:r>
      <w:r>
        <w:t>shown</w:t>
      </w:r>
      <w:r>
        <w:rPr>
          <w:spacing w:val="-2"/>
        </w:rPr>
        <w:t xml:space="preserve"> </w:t>
      </w:r>
      <w:r>
        <w:t>in</w:t>
      </w:r>
      <w:r>
        <w:rPr>
          <w:spacing w:val="-1"/>
        </w:rPr>
        <w:t xml:space="preserve"> </w:t>
      </w:r>
      <w:r>
        <w:rPr>
          <w:spacing w:val="-2"/>
        </w:rPr>
        <w:t>Fig.4.</w:t>
      </w:r>
    </w:p>
    <w:p>
      <w:pPr>
        <w:spacing w:after="0"/>
        <w:jc w:val="both"/>
        <w:sectPr>
          <w:pgSz w:w="11910" w:h="16850"/>
          <w:pgMar w:top="1420" w:right="1200" w:bottom="1780" w:left="1680" w:header="0" w:footer="1545" w:gutter="0"/>
          <w:cols w:space="720" w:num="1"/>
        </w:sectPr>
      </w:pPr>
    </w:p>
    <w:p>
      <w:pPr>
        <w:pStyle w:val="7"/>
        <w:ind w:left="588"/>
        <w:rPr>
          <w:sz w:val="20"/>
        </w:rPr>
      </w:pPr>
      <w:r>
        <w:rPr>
          <w:sz w:val="20"/>
        </w:rPr>
        <w:drawing>
          <wp:inline distT="0" distB="0" distL="0" distR="0">
            <wp:extent cx="5233035" cy="2372360"/>
            <wp:effectExtent l="0" t="0" r="0" b="0"/>
            <wp:docPr id="13"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8.jpeg"/>
                    <pic:cNvPicPr>
                      <a:picLocks noChangeAspect="1"/>
                    </pic:cNvPicPr>
                  </pic:nvPicPr>
                  <pic:blipFill>
                    <a:blip r:embed="rId18" cstate="print"/>
                    <a:stretch>
                      <a:fillRect/>
                    </a:stretch>
                  </pic:blipFill>
                  <pic:spPr>
                    <a:xfrm>
                      <a:off x="0" y="0"/>
                      <a:ext cx="5233267" cy="2372677"/>
                    </a:xfrm>
                    <a:prstGeom prst="rect">
                      <a:avLst/>
                    </a:prstGeom>
                  </pic:spPr>
                </pic:pic>
              </a:graphicData>
            </a:graphic>
          </wp:inline>
        </w:drawing>
      </w:r>
    </w:p>
    <w:p>
      <w:pPr>
        <w:pStyle w:val="7"/>
        <w:rPr>
          <w:sz w:val="17"/>
        </w:rPr>
      </w:pPr>
    </w:p>
    <w:p>
      <w:pPr>
        <w:spacing w:before="93"/>
        <w:ind w:left="836" w:right="463" w:firstLine="0"/>
        <w:jc w:val="center"/>
        <w:rPr>
          <w:i/>
          <w:sz w:val="18"/>
        </w:rPr>
      </w:pPr>
      <w:bookmarkStart w:id="9" w:name="_bookmark9"/>
      <w:bookmarkEnd w:id="9"/>
      <w:r>
        <w:rPr>
          <w:i/>
          <w:color w:val="44536A"/>
          <w:sz w:val="18"/>
        </w:rPr>
        <w:t>Figure</w:t>
      </w:r>
      <w:r>
        <w:rPr>
          <w:i/>
          <w:color w:val="44536A"/>
          <w:spacing w:val="-3"/>
          <w:sz w:val="18"/>
        </w:rPr>
        <w:t xml:space="preserve"> </w:t>
      </w:r>
      <w:r>
        <w:rPr>
          <w:i/>
          <w:color w:val="44536A"/>
          <w:spacing w:val="-2"/>
          <w:sz w:val="18"/>
        </w:rPr>
        <w:t>4Circuit</w:t>
      </w:r>
    </w:p>
    <w:p>
      <w:pPr>
        <w:pStyle w:val="7"/>
        <w:rPr>
          <w:i/>
          <w:sz w:val="20"/>
        </w:rPr>
      </w:pPr>
    </w:p>
    <w:p>
      <w:pPr>
        <w:pStyle w:val="7"/>
        <w:rPr>
          <w:i/>
          <w:sz w:val="20"/>
        </w:rPr>
      </w:pPr>
    </w:p>
    <w:p>
      <w:pPr>
        <w:pStyle w:val="7"/>
        <w:rPr>
          <w:i/>
          <w:sz w:val="20"/>
        </w:rPr>
      </w:pPr>
    </w:p>
    <w:p>
      <w:pPr>
        <w:pStyle w:val="7"/>
        <w:spacing w:before="8"/>
        <w:rPr>
          <w:i/>
          <w:sz w:val="16"/>
        </w:rPr>
      </w:pPr>
    </w:p>
    <w:p>
      <w:pPr>
        <w:pStyle w:val="4"/>
        <w:numPr>
          <w:ilvl w:val="1"/>
          <w:numId w:val="1"/>
        </w:numPr>
        <w:tabs>
          <w:tab w:val="left" w:pos="1309"/>
        </w:tabs>
        <w:spacing w:before="0" w:after="0" w:line="240" w:lineRule="auto"/>
        <w:ind w:left="1308" w:right="0" w:hanging="363"/>
        <w:jc w:val="left"/>
        <w:rPr>
          <w:sz w:val="22"/>
        </w:rPr>
      </w:pPr>
      <w:bookmarkStart w:id="10" w:name="_bookmark10"/>
      <w:bookmarkEnd w:id="10"/>
      <w:r>
        <w:rPr>
          <w:spacing w:val="-2"/>
        </w:rPr>
        <w:t>Power</w:t>
      </w:r>
    </w:p>
    <w:p>
      <w:pPr>
        <w:pStyle w:val="7"/>
        <w:spacing w:before="1"/>
        <w:rPr>
          <w:b/>
          <w:sz w:val="22"/>
        </w:rPr>
      </w:pPr>
    </w:p>
    <w:p>
      <w:pPr>
        <w:pStyle w:val="7"/>
        <w:spacing w:line="360" w:lineRule="auto"/>
        <w:ind w:left="588" w:right="212"/>
        <w:jc w:val="both"/>
      </w:pPr>
      <w:r>
        <w:t>The power supply selected for feeding the control circuit of the servomotors is capable of delivering the same current even if all the synchronous servomotors are operating. When all servo motors are operated at the same time, they draw 0.5A current. In addition, 5 V was needed for the Arduino used for robot movement in the project. This requirement is provided by a 5V power supply.</w:t>
      </w:r>
    </w:p>
    <w:p>
      <w:pPr>
        <w:pStyle w:val="7"/>
        <w:rPr>
          <w:sz w:val="26"/>
        </w:rPr>
      </w:pPr>
    </w:p>
    <w:p>
      <w:pPr>
        <w:pStyle w:val="7"/>
        <w:rPr>
          <w:sz w:val="26"/>
        </w:rPr>
      </w:pPr>
    </w:p>
    <w:p>
      <w:pPr>
        <w:pStyle w:val="7"/>
        <w:rPr>
          <w:sz w:val="26"/>
        </w:rPr>
      </w:pPr>
    </w:p>
    <w:p>
      <w:pPr>
        <w:pStyle w:val="7"/>
        <w:rPr>
          <w:sz w:val="36"/>
        </w:rPr>
      </w:pPr>
    </w:p>
    <w:p>
      <w:pPr>
        <w:pStyle w:val="3"/>
        <w:numPr>
          <w:ilvl w:val="0"/>
          <w:numId w:val="1"/>
        </w:numPr>
        <w:tabs>
          <w:tab w:val="left" w:pos="1309"/>
        </w:tabs>
        <w:spacing w:before="0" w:after="0" w:line="240" w:lineRule="auto"/>
        <w:ind w:left="1308" w:right="0" w:hanging="361"/>
        <w:jc w:val="left"/>
      </w:pPr>
      <w:bookmarkStart w:id="11" w:name="_bookmark11"/>
      <w:bookmarkEnd w:id="11"/>
      <w:r>
        <w:t>ROBOT</w:t>
      </w:r>
      <w:r>
        <w:rPr>
          <w:spacing w:val="-4"/>
        </w:rPr>
        <w:t xml:space="preserve"> </w:t>
      </w:r>
      <w:r>
        <w:t>ARM</w:t>
      </w:r>
      <w:r>
        <w:rPr>
          <w:spacing w:val="-4"/>
        </w:rPr>
        <w:t xml:space="preserve"> </w:t>
      </w:r>
      <w:r>
        <w:rPr>
          <w:spacing w:val="-2"/>
        </w:rPr>
        <w:t>MECHANICS</w:t>
      </w:r>
    </w:p>
    <w:p>
      <w:pPr>
        <w:pStyle w:val="15"/>
        <w:numPr>
          <w:ilvl w:val="1"/>
          <w:numId w:val="1"/>
        </w:numPr>
        <w:tabs>
          <w:tab w:val="left" w:pos="2028"/>
          <w:tab w:val="left" w:pos="2029"/>
        </w:tabs>
        <w:spacing w:before="161" w:after="0" w:line="240" w:lineRule="auto"/>
        <w:ind w:left="2029" w:right="0" w:hanging="1081"/>
        <w:jc w:val="left"/>
        <w:rPr>
          <w:b/>
          <w:sz w:val="28"/>
        </w:rPr>
      </w:pPr>
      <w:bookmarkStart w:id="12" w:name="_bookmark12"/>
      <w:bookmarkEnd w:id="12"/>
      <w:r>
        <w:rPr>
          <w:b/>
          <w:sz w:val="28"/>
        </w:rPr>
        <w:t>General</w:t>
      </w:r>
      <w:r>
        <w:rPr>
          <w:b/>
          <w:spacing w:val="-6"/>
          <w:sz w:val="28"/>
        </w:rPr>
        <w:t xml:space="preserve"> </w:t>
      </w:r>
      <w:r>
        <w:rPr>
          <w:b/>
          <w:sz w:val="28"/>
        </w:rPr>
        <w:t>Characteristics</w:t>
      </w:r>
      <w:r>
        <w:rPr>
          <w:b/>
          <w:spacing w:val="-4"/>
          <w:sz w:val="28"/>
        </w:rPr>
        <w:t xml:space="preserve"> </w:t>
      </w:r>
      <w:r>
        <w:rPr>
          <w:b/>
          <w:sz w:val="28"/>
        </w:rPr>
        <w:t>of</w:t>
      </w:r>
      <w:r>
        <w:rPr>
          <w:b/>
          <w:spacing w:val="-5"/>
          <w:sz w:val="28"/>
        </w:rPr>
        <w:t xml:space="preserve"> </w:t>
      </w:r>
      <w:r>
        <w:rPr>
          <w:b/>
          <w:sz w:val="28"/>
        </w:rPr>
        <w:t>Robot</w:t>
      </w:r>
      <w:r>
        <w:rPr>
          <w:b/>
          <w:spacing w:val="-4"/>
          <w:sz w:val="28"/>
        </w:rPr>
        <w:t xml:space="preserve"> </w:t>
      </w:r>
      <w:r>
        <w:rPr>
          <w:b/>
          <w:sz w:val="28"/>
        </w:rPr>
        <w:t>Arm</w:t>
      </w:r>
      <w:r>
        <w:rPr>
          <w:b/>
          <w:spacing w:val="-8"/>
          <w:sz w:val="28"/>
        </w:rPr>
        <w:t xml:space="preserve"> </w:t>
      </w:r>
      <w:r>
        <w:rPr>
          <w:b/>
          <w:spacing w:val="-2"/>
          <w:sz w:val="28"/>
        </w:rPr>
        <w:t>Mechanics</w:t>
      </w:r>
    </w:p>
    <w:p>
      <w:pPr>
        <w:pStyle w:val="7"/>
        <w:spacing w:before="1"/>
        <w:rPr>
          <w:b/>
        </w:rPr>
      </w:pPr>
    </w:p>
    <w:p>
      <w:pPr>
        <w:pStyle w:val="7"/>
        <w:spacing w:line="360" w:lineRule="auto"/>
        <w:ind w:left="588" w:right="210"/>
        <w:jc w:val="both"/>
      </w:pPr>
      <w:r>
        <w:t>Kinematics in robotics is the science of motion investigation. Robot arm links can be rotated or offset according to the reference coordinate frame. A systematic and general approach developed by Denavit and Hartenberg establishes the relationship between the robot endpoint and the total displacement of robot arm links (1).</w:t>
      </w:r>
      <w:r>
        <w:rPr>
          <w:spacing w:val="80"/>
        </w:rPr>
        <w:t xml:space="preserve"> </w:t>
      </w:r>
      <w:r>
        <w:t>Angular and linear displacements between limbs are called joint coordinates and are defined by limb variables. In order to determine the amount of rotation and displacement according to the reference coordinate system of the endpoint, the matrices</w:t>
      </w:r>
      <w:r>
        <w:rPr>
          <w:spacing w:val="14"/>
        </w:rPr>
        <w:t xml:space="preserve"> </w:t>
      </w:r>
      <w:r>
        <w:t>A</w:t>
      </w:r>
      <w:r>
        <w:rPr>
          <w:spacing w:val="17"/>
        </w:rPr>
        <w:t xml:space="preserve"> </w:t>
      </w:r>
      <w:r>
        <w:t>which</w:t>
      </w:r>
      <w:r>
        <w:rPr>
          <w:spacing w:val="17"/>
        </w:rPr>
        <w:t xml:space="preserve"> </w:t>
      </w:r>
      <w:r>
        <w:t>represent</w:t>
      </w:r>
      <w:r>
        <w:rPr>
          <w:spacing w:val="15"/>
        </w:rPr>
        <w:t xml:space="preserve"> </w:t>
      </w:r>
      <w:r>
        <w:t>the</w:t>
      </w:r>
      <w:r>
        <w:rPr>
          <w:spacing w:val="15"/>
        </w:rPr>
        <w:t xml:space="preserve"> </w:t>
      </w:r>
      <w:r>
        <w:t>amounts</w:t>
      </w:r>
      <w:r>
        <w:rPr>
          <w:spacing w:val="15"/>
        </w:rPr>
        <w:t xml:space="preserve"> </w:t>
      </w:r>
      <w:r>
        <w:t>of</w:t>
      </w:r>
      <w:r>
        <w:rPr>
          <w:spacing w:val="16"/>
        </w:rPr>
        <w:t xml:space="preserve"> </w:t>
      </w:r>
      <w:r>
        <w:t>each</w:t>
      </w:r>
      <w:r>
        <w:rPr>
          <w:spacing w:val="17"/>
        </w:rPr>
        <w:t xml:space="preserve"> </w:t>
      </w:r>
      <w:r>
        <w:t>limb</w:t>
      </w:r>
      <w:r>
        <w:rPr>
          <w:spacing w:val="16"/>
        </w:rPr>
        <w:t xml:space="preserve"> </w:t>
      </w:r>
      <w:r>
        <w:t>rotation</w:t>
      </w:r>
      <w:r>
        <w:rPr>
          <w:spacing w:val="15"/>
        </w:rPr>
        <w:t xml:space="preserve"> </w:t>
      </w:r>
      <w:r>
        <w:t>and</w:t>
      </w:r>
      <w:r>
        <w:rPr>
          <w:spacing w:val="14"/>
        </w:rPr>
        <w:t xml:space="preserve"> </w:t>
      </w:r>
      <w:r>
        <w:t>displacement</w:t>
      </w:r>
      <w:r>
        <w:rPr>
          <w:spacing w:val="15"/>
        </w:rPr>
        <w:t xml:space="preserve"> </w:t>
      </w:r>
      <w:r>
        <w:rPr>
          <w:spacing w:val="-5"/>
        </w:rPr>
        <w:t>are</w:t>
      </w:r>
    </w:p>
    <w:p>
      <w:pPr>
        <w:spacing w:after="0" w:line="360" w:lineRule="auto"/>
        <w:jc w:val="both"/>
        <w:sectPr>
          <w:pgSz w:w="11910" w:h="16850"/>
          <w:pgMar w:top="1420" w:right="1200" w:bottom="1780" w:left="1680" w:header="0" w:footer="1545" w:gutter="0"/>
          <w:cols w:space="720" w:num="1"/>
        </w:sectPr>
      </w:pPr>
    </w:p>
    <w:p>
      <w:pPr>
        <w:pStyle w:val="7"/>
        <w:spacing w:before="72" w:line="360" w:lineRule="auto"/>
        <w:ind w:left="588" w:right="216"/>
        <w:jc w:val="both"/>
      </w:pPr>
      <w:r>
        <w:t>multiplied</w:t>
      </w:r>
      <w:r>
        <w:rPr>
          <w:spacing w:val="-1"/>
        </w:rPr>
        <w:t xml:space="preserve"> </w:t>
      </w:r>
      <w:r>
        <w:t>in turn. If the coordinates of the end point are</w:t>
      </w:r>
      <w:r>
        <w:rPr>
          <w:spacing w:val="-1"/>
        </w:rPr>
        <w:t xml:space="preserve"> </w:t>
      </w:r>
      <w:r>
        <w:t>given, limb variables can be obtained by going backward. These operations are called forward and inverse kinematics. The next section will explain how to determine forward and reverse kinematics. The general transformation matrix can be quite complex even for simple robots. It</w:t>
      </w:r>
      <w:r>
        <w:rPr>
          <w:spacing w:val="-1"/>
        </w:rPr>
        <w:t xml:space="preserve"> </w:t>
      </w:r>
      <w:r>
        <w:t>can</w:t>
      </w:r>
      <w:r>
        <w:rPr>
          <w:spacing w:val="-1"/>
        </w:rPr>
        <w:t xml:space="preserve"> </w:t>
      </w:r>
      <w:r>
        <w:t>be</w:t>
      </w:r>
      <w:r>
        <w:rPr>
          <w:spacing w:val="-2"/>
        </w:rPr>
        <w:t xml:space="preserve"> </w:t>
      </w:r>
      <w:r>
        <w:t>found</w:t>
      </w:r>
      <w:r>
        <w:rPr>
          <w:spacing w:val="-2"/>
        </w:rPr>
        <w:t xml:space="preserve"> </w:t>
      </w:r>
      <w:r>
        <w:t>in standard</w:t>
      </w:r>
      <w:r>
        <w:rPr>
          <w:spacing w:val="-2"/>
        </w:rPr>
        <w:t xml:space="preserve"> </w:t>
      </w:r>
      <w:r>
        <w:t>textbooks</w:t>
      </w:r>
      <w:r>
        <w:rPr>
          <w:spacing w:val="-1"/>
        </w:rPr>
        <w:t xml:space="preserve"> </w:t>
      </w:r>
      <w:r>
        <w:t>such as</w:t>
      </w:r>
      <w:r>
        <w:rPr>
          <w:spacing w:val="-1"/>
        </w:rPr>
        <w:t xml:space="preserve"> </w:t>
      </w:r>
      <w:r>
        <w:t>the</w:t>
      </w:r>
      <w:r>
        <w:rPr>
          <w:spacing w:val="-2"/>
        </w:rPr>
        <w:t xml:space="preserve"> </w:t>
      </w:r>
      <w:r>
        <w:t>Jacobian</w:t>
      </w:r>
      <w:r>
        <w:rPr>
          <w:spacing w:val="-2"/>
        </w:rPr>
        <w:t xml:space="preserve"> </w:t>
      </w:r>
      <w:r>
        <w:t>matrix for</w:t>
      </w:r>
      <w:r>
        <w:rPr>
          <w:spacing w:val="-2"/>
        </w:rPr>
        <w:t xml:space="preserve"> </w:t>
      </w:r>
      <w:r>
        <w:t>standard robots (2) and (3).</w:t>
      </w:r>
    </w:p>
    <w:p>
      <w:pPr>
        <w:spacing w:before="163"/>
        <w:ind w:left="588" w:right="0" w:firstLine="0"/>
        <w:jc w:val="both"/>
        <w:rPr>
          <w:b/>
          <w:sz w:val="24"/>
        </w:rPr>
      </w:pPr>
      <w:r>
        <w:rPr>
          <w:b/>
          <w:sz w:val="24"/>
        </w:rPr>
        <w:t>Coordinate</w:t>
      </w:r>
      <w:r>
        <w:rPr>
          <w:b/>
          <w:spacing w:val="-8"/>
          <w:sz w:val="24"/>
        </w:rPr>
        <w:t xml:space="preserve"> </w:t>
      </w:r>
      <w:r>
        <w:rPr>
          <w:b/>
          <w:sz w:val="24"/>
        </w:rPr>
        <w:t>Frames</w:t>
      </w:r>
      <w:r>
        <w:rPr>
          <w:b/>
          <w:spacing w:val="-5"/>
          <w:sz w:val="24"/>
        </w:rPr>
        <w:t xml:space="preserve"> </w:t>
      </w:r>
      <w:r>
        <w:rPr>
          <w:b/>
          <w:sz w:val="24"/>
        </w:rPr>
        <w:t>and</w:t>
      </w:r>
      <w:r>
        <w:rPr>
          <w:b/>
          <w:spacing w:val="-6"/>
          <w:sz w:val="24"/>
        </w:rPr>
        <w:t xml:space="preserve"> </w:t>
      </w:r>
      <w:r>
        <w:rPr>
          <w:b/>
          <w:sz w:val="24"/>
        </w:rPr>
        <w:t>Transformation</w:t>
      </w:r>
      <w:r>
        <w:rPr>
          <w:b/>
          <w:spacing w:val="-5"/>
          <w:sz w:val="24"/>
        </w:rPr>
        <w:t xml:space="preserve"> </w:t>
      </w:r>
      <w:r>
        <w:rPr>
          <w:b/>
          <w:sz w:val="24"/>
        </w:rPr>
        <w:t>Matrices</w:t>
      </w:r>
      <w:r>
        <w:rPr>
          <w:b/>
          <w:spacing w:val="-5"/>
          <w:sz w:val="24"/>
        </w:rPr>
        <w:t xml:space="preserve"> </w:t>
      </w:r>
      <w:r>
        <w:rPr>
          <w:b/>
          <w:sz w:val="24"/>
        </w:rPr>
        <w:t>for</w:t>
      </w:r>
      <w:r>
        <w:rPr>
          <w:b/>
          <w:spacing w:val="-6"/>
          <w:sz w:val="24"/>
        </w:rPr>
        <w:t xml:space="preserve"> </w:t>
      </w:r>
      <w:r>
        <w:rPr>
          <w:b/>
          <w:sz w:val="24"/>
        </w:rPr>
        <w:t>a</w:t>
      </w:r>
      <w:r>
        <w:rPr>
          <w:b/>
          <w:spacing w:val="-5"/>
          <w:sz w:val="24"/>
        </w:rPr>
        <w:t xml:space="preserve"> </w:t>
      </w:r>
      <w:r>
        <w:rPr>
          <w:b/>
          <w:sz w:val="24"/>
        </w:rPr>
        <w:t>General</w:t>
      </w:r>
      <w:r>
        <w:rPr>
          <w:b/>
          <w:spacing w:val="-6"/>
          <w:sz w:val="24"/>
        </w:rPr>
        <w:t xml:space="preserve"> </w:t>
      </w:r>
      <w:r>
        <w:rPr>
          <w:b/>
          <w:sz w:val="24"/>
        </w:rPr>
        <w:t>Robot</w:t>
      </w:r>
      <w:r>
        <w:rPr>
          <w:b/>
          <w:spacing w:val="-4"/>
          <w:sz w:val="24"/>
        </w:rPr>
        <w:t xml:space="preserve"> </w:t>
      </w:r>
      <w:r>
        <w:rPr>
          <w:b/>
          <w:spacing w:val="-5"/>
          <w:sz w:val="24"/>
        </w:rPr>
        <w:t>Arm</w:t>
      </w:r>
    </w:p>
    <w:p>
      <w:pPr>
        <w:pStyle w:val="7"/>
        <w:spacing w:before="9"/>
        <w:rPr>
          <w:b/>
          <w:sz w:val="25"/>
        </w:rPr>
      </w:pPr>
    </w:p>
    <w:p>
      <w:pPr>
        <w:pStyle w:val="7"/>
        <w:spacing w:line="360" w:lineRule="auto"/>
        <w:ind w:left="588" w:right="215"/>
        <w:jc w:val="both"/>
      </w:pPr>
      <w:r>
        <w:t>An n-dimensional position vector is denoted by an n + 1-dimensional vector and is called a homogeneous coordinate representation. In the following, a matrix of 4 X 4 is shown</w:t>
      </w:r>
      <w:r>
        <w:rPr>
          <w:spacing w:val="-1"/>
        </w:rPr>
        <w:t xml:space="preserve"> </w:t>
      </w:r>
      <w:r>
        <w:t>which shows a position vector</w:t>
      </w:r>
      <w:r>
        <w:rPr>
          <w:spacing w:val="-1"/>
        </w:rPr>
        <w:t xml:space="preserve"> </w:t>
      </w:r>
      <w:r>
        <w:t>in the</w:t>
      </w:r>
      <w:r>
        <w:rPr>
          <w:spacing w:val="-1"/>
        </w:rPr>
        <w:t xml:space="preserve"> </w:t>
      </w:r>
      <w:r>
        <w:t>homogeneous coordinates</w:t>
      </w:r>
      <w:r>
        <w:rPr>
          <w:spacing w:val="-1"/>
        </w:rPr>
        <w:t xml:space="preserve"> </w:t>
      </w:r>
      <w:r>
        <w:t>between the coordinate frames (4).</w:t>
      </w:r>
    </w:p>
    <w:p>
      <w:pPr>
        <w:pStyle w:val="7"/>
        <w:spacing w:before="1"/>
        <w:rPr>
          <w:sz w:val="16"/>
        </w:rPr>
      </w:pPr>
      <w:r>
        <w:drawing>
          <wp:anchor distT="0" distB="0" distL="0" distR="0" simplePos="0" relativeHeight="251659264" behindDoc="0" locked="0" layoutInCell="1" allowOverlap="1">
            <wp:simplePos x="0" y="0"/>
            <wp:positionH relativeFrom="page">
              <wp:posOffset>1649730</wp:posOffset>
            </wp:positionH>
            <wp:positionV relativeFrom="paragraph">
              <wp:posOffset>132715</wp:posOffset>
            </wp:positionV>
            <wp:extent cx="4779010" cy="1447800"/>
            <wp:effectExtent l="0" t="0" r="0" b="0"/>
            <wp:wrapTopAndBottom/>
            <wp:docPr id="15"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9.jpeg"/>
                    <pic:cNvPicPr>
                      <a:picLocks noChangeAspect="1"/>
                    </pic:cNvPicPr>
                  </pic:nvPicPr>
                  <pic:blipFill>
                    <a:blip r:embed="rId19" cstate="print"/>
                    <a:stretch>
                      <a:fillRect/>
                    </a:stretch>
                  </pic:blipFill>
                  <pic:spPr>
                    <a:xfrm>
                      <a:off x="0" y="0"/>
                      <a:ext cx="4779219" cy="1447609"/>
                    </a:xfrm>
                    <a:prstGeom prst="rect">
                      <a:avLst/>
                    </a:prstGeom>
                  </pic:spPr>
                </pic:pic>
              </a:graphicData>
            </a:graphic>
          </wp:anchor>
        </w:drawing>
      </w:r>
    </w:p>
    <w:p>
      <w:pPr>
        <w:pStyle w:val="7"/>
        <w:spacing w:before="2"/>
        <w:rPr>
          <w:sz w:val="28"/>
        </w:rPr>
      </w:pPr>
    </w:p>
    <w:p>
      <w:pPr>
        <w:pStyle w:val="7"/>
        <w:tabs>
          <w:tab w:val="left" w:pos="3468"/>
        </w:tabs>
        <w:ind w:left="588"/>
        <w:jc w:val="both"/>
      </w:pPr>
      <w:r>
        <w:t>p =</w:t>
      </w:r>
      <w:r>
        <w:rPr>
          <w:spacing w:val="-1"/>
        </w:rPr>
        <w:t xml:space="preserve"> </w:t>
      </w:r>
      <w:r>
        <w:t>p i + p j +</w:t>
      </w:r>
      <w:r>
        <w:rPr>
          <w:spacing w:val="-1"/>
        </w:rPr>
        <w:t xml:space="preserve"> </w:t>
      </w:r>
      <w:r>
        <w:t>p k x</w:t>
      </w:r>
      <w:r>
        <w:rPr>
          <w:spacing w:val="4"/>
        </w:rPr>
        <w:t xml:space="preserve"> </w:t>
      </w:r>
      <w:r>
        <w:t>y</w:t>
      </w:r>
      <w:r>
        <w:rPr>
          <w:spacing w:val="-5"/>
        </w:rPr>
        <w:t xml:space="preserve"> </w:t>
      </w:r>
      <w:r>
        <w:rPr>
          <w:spacing w:val="-10"/>
        </w:rPr>
        <w:t>z</w:t>
      </w:r>
      <w:r>
        <w:tab/>
      </w:r>
      <w:r>
        <w:t>The</w:t>
      </w:r>
      <w:r>
        <w:rPr>
          <w:spacing w:val="-3"/>
        </w:rPr>
        <w:t xml:space="preserve"> </w:t>
      </w:r>
      <w:r>
        <w:t>vector</w:t>
      </w:r>
      <w:r>
        <w:rPr>
          <w:spacing w:val="-1"/>
        </w:rPr>
        <w:t xml:space="preserve"> </w:t>
      </w:r>
      <w:r>
        <w:t>of</w:t>
      </w:r>
      <w:r>
        <w:rPr>
          <w:spacing w:val="-1"/>
        </w:rPr>
        <w:t xml:space="preserve"> </w:t>
      </w:r>
      <w:r>
        <w:t>the</w:t>
      </w:r>
      <w:r>
        <w:rPr>
          <w:spacing w:val="-2"/>
        </w:rPr>
        <w:t xml:space="preserve"> </w:t>
      </w:r>
      <w:r>
        <w:t>origin</w:t>
      </w:r>
      <w:r>
        <w:rPr>
          <w:spacing w:val="3"/>
        </w:rPr>
        <w:t xml:space="preserve"> </w:t>
      </w:r>
      <w:r>
        <w:t>of</w:t>
      </w:r>
      <w:r>
        <w:rPr>
          <w:spacing w:val="-1"/>
        </w:rPr>
        <w:t xml:space="preserve"> </w:t>
      </w:r>
      <w:r>
        <w:t>the</w:t>
      </w:r>
      <w:r>
        <w:rPr>
          <w:spacing w:val="-3"/>
        </w:rPr>
        <w:t xml:space="preserve"> </w:t>
      </w:r>
      <w:r>
        <w:t xml:space="preserve">new </w:t>
      </w:r>
      <w:r>
        <w:rPr>
          <w:spacing w:val="-2"/>
        </w:rPr>
        <w:t>frame,</w:t>
      </w:r>
    </w:p>
    <w:p>
      <w:pPr>
        <w:pStyle w:val="7"/>
        <w:spacing w:before="10"/>
        <w:rPr>
          <w:sz w:val="25"/>
        </w:rPr>
      </w:pPr>
    </w:p>
    <w:p>
      <w:pPr>
        <w:pStyle w:val="7"/>
        <w:tabs>
          <w:tab w:val="left" w:pos="3468"/>
        </w:tabs>
        <w:ind w:left="588"/>
        <w:jc w:val="both"/>
      </w:pPr>
      <w:r>
        <w:t>x</w:t>
      </w:r>
      <w:r>
        <w:rPr>
          <w:spacing w:val="2"/>
        </w:rPr>
        <w:t xml:space="preserve"> </w:t>
      </w:r>
      <w:r>
        <w:t>=</w:t>
      </w:r>
      <w:r>
        <w:rPr>
          <w:spacing w:val="-4"/>
        </w:rPr>
        <w:t xml:space="preserve"> </w:t>
      </w:r>
      <w:r>
        <w:t>x</w:t>
      </w:r>
      <w:r>
        <w:rPr>
          <w:spacing w:val="2"/>
        </w:rPr>
        <w:t xml:space="preserve"> </w:t>
      </w:r>
      <w:r>
        <w:t>i + x</w:t>
      </w:r>
      <w:r>
        <w:rPr>
          <w:spacing w:val="-1"/>
        </w:rPr>
        <w:t xml:space="preserve"> </w:t>
      </w:r>
      <w:r>
        <w:t>j + x</w:t>
      </w:r>
      <w:r>
        <w:rPr>
          <w:spacing w:val="1"/>
        </w:rPr>
        <w:t xml:space="preserve"> </w:t>
      </w:r>
      <w:r>
        <w:t>k</w:t>
      </w:r>
      <w:r>
        <w:rPr>
          <w:spacing w:val="-3"/>
        </w:rPr>
        <w:t xml:space="preserve"> </w:t>
      </w:r>
      <w:r>
        <w:t>x</w:t>
      </w:r>
      <w:r>
        <w:rPr>
          <w:spacing w:val="4"/>
        </w:rPr>
        <w:t xml:space="preserve"> </w:t>
      </w:r>
      <w:r>
        <w:t>y</w:t>
      </w:r>
      <w:r>
        <w:rPr>
          <w:spacing w:val="-8"/>
        </w:rPr>
        <w:t xml:space="preserve"> </w:t>
      </w:r>
      <w:r>
        <w:rPr>
          <w:spacing w:val="-10"/>
        </w:rPr>
        <w:t>z</w:t>
      </w:r>
      <w:r>
        <w:tab/>
      </w:r>
      <w:r>
        <w:t>The</w:t>
      </w:r>
      <w:r>
        <w:rPr>
          <w:spacing w:val="-3"/>
        </w:rPr>
        <w:t xml:space="preserve"> </w:t>
      </w:r>
      <w:r>
        <w:t>contour</w:t>
      </w:r>
      <w:r>
        <w:rPr>
          <w:spacing w:val="-1"/>
        </w:rPr>
        <w:t xml:space="preserve"> </w:t>
      </w:r>
      <w:r>
        <w:t>vector</w:t>
      </w:r>
      <w:r>
        <w:rPr>
          <w:spacing w:val="-1"/>
        </w:rPr>
        <w:t xml:space="preserve"> </w:t>
      </w:r>
      <w:r>
        <w:t>of</w:t>
      </w:r>
      <w:r>
        <w:rPr>
          <w:spacing w:val="-2"/>
        </w:rPr>
        <w:t xml:space="preserve"> </w:t>
      </w:r>
      <w:r>
        <w:t>the x-axis</w:t>
      </w:r>
      <w:r>
        <w:rPr>
          <w:spacing w:val="-1"/>
        </w:rPr>
        <w:t xml:space="preserve"> </w:t>
      </w:r>
      <w:r>
        <w:t>of the</w:t>
      </w:r>
      <w:r>
        <w:rPr>
          <w:spacing w:val="-1"/>
        </w:rPr>
        <w:t xml:space="preserve"> </w:t>
      </w:r>
      <w:r>
        <w:t>new</w:t>
      </w:r>
      <w:r>
        <w:rPr>
          <w:spacing w:val="-1"/>
        </w:rPr>
        <w:t xml:space="preserve"> </w:t>
      </w:r>
      <w:r>
        <w:rPr>
          <w:spacing w:val="-2"/>
        </w:rPr>
        <w:t>frame,</w:t>
      </w:r>
    </w:p>
    <w:p>
      <w:pPr>
        <w:pStyle w:val="7"/>
        <w:spacing w:before="10"/>
        <w:rPr>
          <w:sz w:val="25"/>
        </w:rPr>
      </w:pPr>
    </w:p>
    <w:p>
      <w:pPr>
        <w:pStyle w:val="7"/>
        <w:tabs>
          <w:tab w:val="left" w:pos="3468"/>
        </w:tabs>
        <w:ind w:left="588"/>
        <w:jc w:val="both"/>
      </w:pPr>
      <w:r>
        <w:t>y</w:t>
      </w:r>
      <w:r>
        <w:rPr>
          <w:spacing w:val="-3"/>
        </w:rPr>
        <w:t xml:space="preserve"> </w:t>
      </w:r>
      <w:r>
        <w:t>=</w:t>
      </w:r>
      <w:r>
        <w:rPr>
          <w:spacing w:val="3"/>
        </w:rPr>
        <w:t xml:space="preserve"> </w:t>
      </w:r>
      <w:r>
        <w:t>y</w:t>
      </w:r>
      <w:r>
        <w:rPr>
          <w:spacing w:val="-5"/>
        </w:rPr>
        <w:t xml:space="preserve"> </w:t>
      </w:r>
      <w:r>
        <w:t>i</w:t>
      </w:r>
      <w:r>
        <w:rPr>
          <w:spacing w:val="2"/>
        </w:rPr>
        <w:t xml:space="preserve"> </w:t>
      </w:r>
      <w:r>
        <w:t>+</w:t>
      </w:r>
      <w:r>
        <w:rPr>
          <w:spacing w:val="3"/>
        </w:rPr>
        <w:t xml:space="preserve"> </w:t>
      </w:r>
      <w:r>
        <w:t>y</w:t>
      </w:r>
      <w:r>
        <w:rPr>
          <w:spacing w:val="-5"/>
        </w:rPr>
        <w:t xml:space="preserve"> </w:t>
      </w:r>
      <w:r>
        <w:t>j +</w:t>
      </w:r>
      <w:r>
        <w:rPr>
          <w:spacing w:val="4"/>
        </w:rPr>
        <w:t xml:space="preserve"> </w:t>
      </w:r>
      <w:r>
        <w:t>y</w:t>
      </w:r>
      <w:r>
        <w:rPr>
          <w:spacing w:val="-5"/>
        </w:rPr>
        <w:t xml:space="preserve"> </w:t>
      </w:r>
      <w:r>
        <w:t>k x</w:t>
      </w:r>
      <w:r>
        <w:rPr>
          <w:spacing w:val="4"/>
        </w:rPr>
        <w:t xml:space="preserve"> </w:t>
      </w:r>
      <w:r>
        <w:t>y</w:t>
      </w:r>
      <w:r>
        <w:rPr>
          <w:spacing w:val="-5"/>
        </w:rPr>
        <w:t xml:space="preserve"> </w:t>
      </w:r>
      <w:r>
        <w:rPr>
          <w:spacing w:val="-10"/>
        </w:rPr>
        <w:t>z</w:t>
      </w:r>
      <w:r>
        <w:tab/>
      </w:r>
      <w:r>
        <w:t>The</w:t>
      </w:r>
      <w:r>
        <w:rPr>
          <w:spacing w:val="-3"/>
        </w:rPr>
        <w:t xml:space="preserve"> </w:t>
      </w:r>
      <w:r>
        <w:t>contour</w:t>
      </w:r>
      <w:r>
        <w:rPr>
          <w:spacing w:val="-2"/>
        </w:rPr>
        <w:t xml:space="preserve"> </w:t>
      </w:r>
      <w:r>
        <w:t>vector</w:t>
      </w:r>
      <w:r>
        <w:rPr>
          <w:spacing w:val="-1"/>
        </w:rPr>
        <w:t xml:space="preserve"> </w:t>
      </w:r>
      <w:r>
        <w:t>of</w:t>
      </w:r>
      <w:r>
        <w:rPr>
          <w:spacing w:val="-2"/>
        </w:rPr>
        <w:t xml:space="preserve"> </w:t>
      </w:r>
      <w:r>
        <w:t>the</w:t>
      </w:r>
      <w:r>
        <w:rPr>
          <w:spacing w:val="2"/>
        </w:rPr>
        <w:t xml:space="preserve"> </w:t>
      </w:r>
      <w:r>
        <w:t>y-axis</w:t>
      </w:r>
      <w:r>
        <w:rPr>
          <w:spacing w:val="-1"/>
        </w:rPr>
        <w:t xml:space="preserve"> </w:t>
      </w:r>
      <w:r>
        <w:t>of</w:t>
      </w:r>
      <w:r>
        <w:rPr>
          <w:spacing w:val="-1"/>
        </w:rPr>
        <w:t xml:space="preserve"> </w:t>
      </w:r>
      <w:r>
        <w:t>the</w:t>
      </w:r>
      <w:r>
        <w:rPr>
          <w:spacing w:val="-1"/>
        </w:rPr>
        <w:t xml:space="preserve"> </w:t>
      </w:r>
      <w:r>
        <w:t>new</w:t>
      </w:r>
      <w:r>
        <w:rPr>
          <w:spacing w:val="-1"/>
        </w:rPr>
        <w:t xml:space="preserve"> </w:t>
      </w:r>
      <w:r>
        <w:rPr>
          <w:spacing w:val="-2"/>
        </w:rPr>
        <w:t>frame,</w:t>
      </w:r>
    </w:p>
    <w:p>
      <w:pPr>
        <w:pStyle w:val="7"/>
        <w:spacing w:before="11"/>
        <w:rPr>
          <w:sz w:val="25"/>
        </w:rPr>
      </w:pPr>
    </w:p>
    <w:p>
      <w:pPr>
        <w:pStyle w:val="7"/>
        <w:tabs>
          <w:tab w:val="left" w:pos="3468"/>
        </w:tabs>
        <w:spacing w:line="360" w:lineRule="auto"/>
        <w:ind w:left="588" w:right="217"/>
        <w:jc w:val="both"/>
      </w:pPr>
      <w:r>
        <w:t>z = z i + z j + z k x y z</w:t>
      </w:r>
      <w:r>
        <w:tab/>
      </w:r>
      <w:r>
        <w:t>Represents the contouring vector of the z-axis of the new frame.</w:t>
      </w:r>
    </w:p>
    <w:p>
      <w:pPr>
        <w:pStyle w:val="7"/>
        <w:spacing w:before="161" w:line="360" w:lineRule="auto"/>
        <w:ind w:left="588" w:right="220"/>
        <w:jc w:val="both"/>
      </w:pPr>
      <w:r>
        <w:t>Column</w:t>
      </w:r>
      <w:r>
        <w:rPr>
          <w:spacing w:val="-2"/>
        </w:rPr>
        <w:t xml:space="preserve"> </w:t>
      </w:r>
      <w:r>
        <w:t>4</w:t>
      </w:r>
      <w:r>
        <w:rPr>
          <w:spacing w:val="-2"/>
        </w:rPr>
        <w:t xml:space="preserve"> </w:t>
      </w:r>
      <w:r>
        <w:t>of</w:t>
      </w:r>
      <w:r>
        <w:rPr>
          <w:spacing w:val="-5"/>
        </w:rPr>
        <w:t xml:space="preserve"> </w:t>
      </w:r>
      <w:r>
        <w:t>the</w:t>
      </w:r>
      <w:r>
        <w:rPr>
          <w:spacing w:val="-3"/>
        </w:rPr>
        <w:t xml:space="preserve"> </w:t>
      </w:r>
      <w:r>
        <w:t>transformation</w:t>
      </w:r>
      <w:r>
        <w:rPr>
          <w:spacing w:val="-2"/>
        </w:rPr>
        <w:t xml:space="preserve"> </w:t>
      </w:r>
      <w:r>
        <w:t>matrix has</w:t>
      </w:r>
      <w:r>
        <w:rPr>
          <w:spacing w:val="-2"/>
        </w:rPr>
        <w:t xml:space="preserve"> </w:t>
      </w:r>
      <w:r>
        <w:t>3</w:t>
      </w:r>
      <w:r>
        <w:rPr>
          <w:spacing w:val="-2"/>
        </w:rPr>
        <w:t xml:space="preserve"> </w:t>
      </w:r>
      <w:r>
        <w:t>elements</w:t>
      </w:r>
      <w:r>
        <w:rPr>
          <w:spacing w:val="-2"/>
        </w:rPr>
        <w:t xml:space="preserve"> </w:t>
      </w:r>
      <w:r>
        <w:t>corresponding</w:t>
      </w:r>
      <w:r>
        <w:rPr>
          <w:spacing w:val="-5"/>
        </w:rPr>
        <w:t xml:space="preserve"> </w:t>
      </w:r>
      <w:r>
        <w:t>to</w:t>
      </w:r>
      <w:r>
        <w:rPr>
          <w:spacing w:val="-2"/>
        </w:rPr>
        <w:t xml:space="preserve"> </w:t>
      </w:r>
      <w:r>
        <w:t>displacement in the x, y, and z directions.</w:t>
      </w:r>
    </w:p>
    <w:p>
      <w:pPr>
        <w:spacing w:after="0" w:line="360" w:lineRule="auto"/>
        <w:jc w:val="both"/>
        <w:sectPr>
          <w:pgSz w:w="11910" w:h="16850"/>
          <w:pgMar w:top="1340" w:right="1200" w:bottom="1780" w:left="1680" w:header="0" w:footer="1545" w:gutter="0"/>
          <w:cols w:space="720" w:num="1"/>
        </w:sectPr>
      </w:pPr>
    </w:p>
    <w:p>
      <w:pPr>
        <w:pStyle w:val="7"/>
        <w:ind w:left="1923"/>
        <w:rPr>
          <w:sz w:val="20"/>
        </w:rPr>
      </w:pPr>
      <w:r>
        <w:rPr>
          <w:sz w:val="20"/>
        </w:rPr>
        <w:drawing>
          <wp:inline distT="0" distB="0" distL="0" distR="0">
            <wp:extent cx="3482340" cy="1424940"/>
            <wp:effectExtent l="0" t="0" r="0" b="0"/>
            <wp:docPr id="17"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0.jpeg"/>
                    <pic:cNvPicPr>
                      <a:picLocks noChangeAspect="1"/>
                    </pic:cNvPicPr>
                  </pic:nvPicPr>
                  <pic:blipFill>
                    <a:blip r:embed="rId20" cstate="print"/>
                    <a:stretch>
                      <a:fillRect/>
                    </a:stretch>
                  </pic:blipFill>
                  <pic:spPr>
                    <a:xfrm>
                      <a:off x="0" y="0"/>
                      <a:ext cx="3482933" cy="1424940"/>
                    </a:xfrm>
                    <a:prstGeom prst="rect">
                      <a:avLst/>
                    </a:prstGeom>
                  </pic:spPr>
                </pic:pic>
              </a:graphicData>
            </a:graphic>
          </wp:inline>
        </w:drawing>
      </w:r>
    </w:p>
    <w:p>
      <w:pPr>
        <w:pStyle w:val="7"/>
        <w:spacing w:before="8"/>
        <w:rPr>
          <w:sz w:val="29"/>
        </w:rPr>
      </w:pPr>
    </w:p>
    <w:p>
      <w:pPr>
        <w:pStyle w:val="7"/>
        <w:spacing w:before="90" w:line="360" w:lineRule="auto"/>
        <w:ind w:left="588" w:right="214"/>
        <w:jc w:val="both"/>
      </w:pPr>
      <w:r>
        <w:t>If any of the 3 coordinate axes is possible to rotate, there are 3 rotational transforms corresponding</w:t>
      </w:r>
      <w:r>
        <w:rPr>
          <w:spacing w:val="-3"/>
        </w:rPr>
        <w:t xml:space="preserve"> </w:t>
      </w:r>
      <w:r>
        <w:t>to the rotations in the</w:t>
      </w:r>
      <w:r>
        <w:rPr>
          <w:spacing w:val="-1"/>
        </w:rPr>
        <w:t xml:space="preserve"> </w:t>
      </w:r>
      <w:r>
        <w:t>x, y, and z-axes up to the</w:t>
      </w:r>
      <w:r>
        <w:rPr>
          <w:spacing w:val="-1"/>
        </w:rPr>
        <w:t xml:space="preserve"> </w:t>
      </w:r>
      <w:r>
        <w:t>q angle. The following matrix can be written for x-axis;</w:t>
      </w:r>
    </w:p>
    <w:p>
      <w:pPr>
        <w:pStyle w:val="7"/>
        <w:spacing w:before="3"/>
        <w:rPr>
          <w:sz w:val="12"/>
        </w:rPr>
      </w:pPr>
      <w:r>
        <w:drawing>
          <wp:anchor distT="0" distB="0" distL="0" distR="0" simplePos="0" relativeHeight="251659264" behindDoc="0" locked="0" layoutInCell="1" allowOverlap="1">
            <wp:simplePos x="0" y="0"/>
            <wp:positionH relativeFrom="page">
              <wp:posOffset>2183130</wp:posOffset>
            </wp:positionH>
            <wp:positionV relativeFrom="paragraph">
              <wp:posOffset>104775</wp:posOffset>
            </wp:positionV>
            <wp:extent cx="3719830" cy="1557020"/>
            <wp:effectExtent l="0" t="0" r="0" b="0"/>
            <wp:wrapTopAndBottom/>
            <wp:docPr id="19"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1.jpeg"/>
                    <pic:cNvPicPr>
                      <a:picLocks noChangeAspect="1"/>
                    </pic:cNvPicPr>
                  </pic:nvPicPr>
                  <pic:blipFill>
                    <a:blip r:embed="rId21" cstate="print"/>
                    <a:stretch>
                      <a:fillRect/>
                    </a:stretch>
                  </pic:blipFill>
                  <pic:spPr>
                    <a:xfrm>
                      <a:off x="0" y="0"/>
                      <a:ext cx="3719916" cy="1557147"/>
                    </a:xfrm>
                    <a:prstGeom prst="rect">
                      <a:avLst/>
                    </a:prstGeom>
                  </pic:spPr>
                </pic:pic>
              </a:graphicData>
            </a:graphic>
          </wp:anchor>
        </w:drawing>
      </w:r>
    </w:p>
    <w:p>
      <w:pPr>
        <w:pStyle w:val="7"/>
        <w:spacing w:before="10"/>
      </w:pPr>
    </w:p>
    <w:p>
      <w:pPr>
        <w:pStyle w:val="7"/>
        <w:spacing w:line="360" w:lineRule="auto"/>
        <w:ind w:left="588" w:right="217"/>
        <w:jc w:val="both"/>
      </w:pPr>
      <w:r>
        <w:t>The matrices representing only the revolutions around the y and z-axes can be</w:t>
      </w:r>
      <w:r>
        <w:rPr>
          <w:spacing w:val="40"/>
        </w:rPr>
        <w:t xml:space="preserve"> </w:t>
      </w:r>
      <w:r>
        <w:t>written in a similar manner.</w:t>
      </w:r>
    </w:p>
    <w:p>
      <w:pPr>
        <w:pStyle w:val="7"/>
        <w:spacing w:before="8"/>
        <w:rPr>
          <w:sz w:val="19"/>
        </w:rPr>
      </w:pPr>
      <w:r>
        <w:drawing>
          <wp:anchor distT="0" distB="0" distL="0" distR="0" simplePos="0" relativeHeight="251659264" behindDoc="0" locked="0" layoutInCell="1" allowOverlap="1">
            <wp:simplePos x="0" y="0"/>
            <wp:positionH relativeFrom="page">
              <wp:posOffset>2084070</wp:posOffset>
            </wp:positionH>
            <wp:positionV relativeFrom="paragraph">
              <wp:posOffset>159385</wp:posOffset>
            </wp:positionV>
            <wp:extent cx="3843655" cy="1481455"/>
            <wp:effectExtent l="0" t="0" r="0" b="0"/>
            <wp:wrapTopAndBottom/>
            <wp:docPr id="21"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2.jpeg"/>
                    <pic:cNvPicPr>
                      <a:picLocks noChangeAspect="1"/>
                    </pic:cNvPicPr>
                  </pic:nvPicPr>
                  <pic:blipFill>
                    <a:blip r:embed="rId22" cstate="print"/>
                    <a:stretch>
                      <a:fillRect/>
                    </a:stretch>
                  </pic:blipFill>
                  <pic:spPr>
                    <a:xfrm>
                      <a:off x="0" y="0"/>
                      <a:ext cx="3843893" cy="1481327"/>
                    </a:xfrm>
                    <a:prstGeom prst="rect">
                      <a:avLst/>
                    </a:prstGeom>
                  </pic:spPr>
                </pic:pic>
              </a:graphicData>
            </a:graphic>
          </wp:anchor>
        </w:drawing>
      </w:r>
    </w:p>
    <w:p>
      <w:pPr>
        <w:pStyle w:val="7"/>
        <w:rPr>
          <w:sz w:val="20"/>
        </w:rPr>
      </w:pPr>
    </w:p>
    <w:p>
      <w:pPr>
        <w:pStyle w:val="7"/>
        <w:spacing w:before="2"/>
        <w:rPr>
          <w:sz w:val="16"/>
        </w:rPr>
      </w:pPr>
      <w:r>
        <w:drawing>
          <wp:anchor distT="0" distB="0" distL="0" distR="0" simplePos="0" relativeHeight="251659264" behindDoc="0" locked="0" layoutInCell="1" allowOverlap="1">
            <wp:simplePos x="0" y="0"/>
            <wp:positionH relativeFrom="page">
              <wp:posOffset>2143125</wp:posOffset>
            </wp:positionH>
            <wp:positionV relativeFrom="paragraph">
              <wp:posOffset>132715</wp:posOffset>
            </wp:positionV>
            <wp:extent cx="3790315" cy="1481455"/>
            <wp:effectExtent l="0" t="0" r="0" b="0"/>
            <wp:wrapTopAndBottom/>
            <wp:docPr id="23"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3.jpeg"/>
                    <pic:cNvPicPr>
                      <a:picLocks noChangeAspect="1"/>
                    </pic:cNvPicPr>
                  </pic:nvPicPr>
                  <pic:blipFill>
                    <a:blip r:embed="rId23" cstate="print"/>
                    <a:stretch>
                      <a:fillRect/>
                    </a:stretch>
                  </pic:blipFill>
                  <pic:spPr>
                    <a:xfrm>
                      <a:off x="0" y="0"/>
                      <a:ext cx="3790409" cy="1481328"/>
                    </a:xfrm>
                    <a:prstGeom prst="rect">
                      <a:avLst/>
                    </a:prstGeom>
                  </pic:spPr>
                </pic:pic>
              </a:graphicData>
            </a:graphic>
          </wp:anchor>
        </w:drawing>
      </w:r>
    </w:p>
    <w:p>
      <w:pPr>
        <w:spacing w:after="0"/>
        <w:rPr>
          <w:sz w:val="16"/>
        </w:rPr>
        <w:sectPr>
          <w:pgSz w:w="11910" w:h="16850"/>
          <w:pgMar w:top="1480" w:right="1200" w:bottom="1780" w:left="1680" w:header="0" w:footer="1545" w:gutter="0"/>
          <w:cols w:space="720" w:num="1"/>
        </w:sectPr>
      </w:pPr>
    </w:p>
    <w:p>
      <w:pPr>
        <w:pStyle w:val="7"/>
        <w:spacing w:before="72" w:line="360" w:lineRule="auto"/>
        <w:ind w:left="588" w:right="211"/>
        <w:jc w:val="both"/>
      </w:pPr>
      <w:r>
        <w:t>The elements of the transformation matrix can be found by the arithmetic multiplication of pure rotation and displacement matrices. This can be obtained by a sequence of rotations about the axes of the stationary reference frame if the orientation is desired according to the reference frame of the Cartesian space endpoint. Although there are many ways to do this, one of the best known is the</w:t>
      </w:r>
      <w:r>
        <w:rPr>
          <w:spacing w:val="40"/>
        </w:rPr>
        <w:t xml:space="preserve"> </w:t>
      </w:r>
      <w:r>
        <w:t>"roll-pitch-yaw" transformation. 3 turns. First turn around the x-axis, then y</w:t>
      </w:r>
      <w:r>
        <w:rPr>
          <w:spacing w:val="-3"/>
        </w:rPr>
        <w:t xml:space="preserve"> </w:t>
      </w:r>
      <w:r>
        <w:t>and then around the z-axis.</w:t>
      </w:r>
    </w:p>
    <w:p>
      <w:pPr>
        <w:pStyle w:val="7"/>
        <w:spacing w:before="5"/>
        <w:rPr>
          <w:sz w:val="17"/>
        </w:rPr>
      </w:pPr>
      <w:r>
        <w:drawing>
          <wp:anchor distT="0" distB="0" distL="0" distR="0" simplePos="0" relativeHeight="251659264" behindDoc="0" locked="0" layoutInCell="1" allowOverlap="1">
            <wp:simplePos x="0" y="0"/>
            <wp:positionH relativeFrom="page">
              <wp:posOffset>1440180</wp:posOffset>
            </wp:positionH>
            <wp:positionV relativeFrom="paragraph">
              <wp:posOffset>142240</wp:posOffset>
            </wp:positionV>
            <wp:extent cx="5145405" cy="1503045"/>
            <wp:effectExtent l="0" t="0" r="0" b="0"/>
            <wp:wrapTopAndBottom/>
            <wp:docPr id="25"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4.jpeg"/>
                    <pic:cNvPicPr>
                      <a:picLocks noChangeAspect="1"/>
                    </pic:cNvPicPr>
                  </pic:nvPicPr>
                  <pic:blipFill>
                    <a:blip r:embed="rId24" cstate="print"/>
                    <a:stretch>
                      <a:fillRect/>
                    </a:stretch>
                  </pic:blipFill>
                  <pic:spPr>
                    <a:xfrm>
                      <a:off x="0" y="0"/>
                      <a:ext cx="5145483" cy="1502854"/>
                    </a:xfrm>
                    <a:prstGeom prst="rect">
                      <a:avLst/>
                    </a:prstGeom>
                  </pic:spPr>
                </pic:pic>
              </a:graphicData>
            </a:graphic>
          </wp:anchor>
        </w:drawing>
      </w:r>
    </w:p>
    <w:p>
      <w:pPr>
        <w:pStyle w:val="7"/>
        <w:spacing w:before="5"/>
        <w:rPr>
          <w:sz w:val="28"/>
        </w:rPr>
      </w:pPr>
    </w:p>
    <w:p>
      <w:pPr>
        <w:pStyle w:val="7"/>
        <w:spacing w:line="360" w:lineRule="auto"/>
        <w:ind w:left="588" w:right="218"/>
        <w:jc w:val="both"/>
      </w:pPr>
      <w:r>
        <w:t>Kinematics</w:t>
      </w:r>
      <w:r>
        <w:rPr>
          <w:spacing w:val="-1"/>
        </w:rPr>
        <w:t xml:space="preserve"> </w:t>
      </w:r>
      <w:r>
        <w:t>in</w:t>
      </w:r>
      <w:r>
        <w:rPr>
          <w:spacing w:val="-1"/>
        </w:rPr>
        <w:t xml:space="preserve"> </w:t>
      </w:r>
      <w:r>
        <w:t>robotics</w:t>
      </w:r>
      <w:r>
        <w:rPr>
          <w:spacing w:val="-2"/>
        </w:rPr>
        <w:t xml:space="preserve"> </w:t>
      </w:r>
      <w:r>
        <w:t>is</w:t>
      </w:r>
      <w:r>
        <w:rPr>
          <w:spacing w:val="-1"/>
        </w:rPr>
        <w:t xml:space="preserve"> </w:t>
      </w:r>
      <w:r>
        <w:t>the</w:t>
      </w:r>
      <w:r>
        <w:rPr>
          <w:spacing w:val="-2"/>
        </w:rPr>
        <w:t xml:space="preserve"> </w:t>
      </w:r>
      <w:r>
        <w:t>science of</w:t>
      </w:r>
      <w:r>
        <w:rPr>
          <w:spacing w:val="-2"/>
        </w:rPr>
        <w:t xml:space="preserve"> </w:t>
      </w:r>
      <w:r>
        <w:t>motion</w:t>
      </w:r>
      <w:r>
        <w:rPr>
          <w:spacing w:val="-1"/>
        </w:rPr>
        <w:t xml:space="preserve"> </w:t>
      </w:r>
      <w:r>
        <w:t>investigation.</w:t>
      </w:r>
      <w:r>
        <w:rPr>
          <w:spacing w:val="-1"/>
        </w:rPr>
        <w:t xml:space="preserve"> </w:t>
      </w:r>
      <w:r>
        <w:t>The robot</w:t>
      </w:r>
      <w:r>
        <w:rPr>
          <w:spacing w:val="-2"/>
        </w:rPr>
        <w:t xml:space="preserve"> </w:t>
      </w:r>
      <w:r>
        <w:t>examines</w:t>
      </w:r>
      <w:r>
        <w:rPr>
          <w:spacing w:val="-1"/>
        </w:rPr>
        <w:t xml:space="preserve"> </w:t>
      </w:r>
      <w:r>
        <w:t>the positions of the limb limbs, the relationships between velocities and accelerations, ignoring forces and other factors that affect movement.</w:t>
      </w:r>
    </w:p>
    <w:p>
      <w:pPr>
        <w:pStyle w:val="7"/>
        <w:spacing w:before="2"/>
        <w:rPr>
          <w:sz w:val="12"/>
        </w:rPr>
      </w:pPr>
      <w:r>
        <w:drawing>
          <wp:anchor distT="0" distB="0" distL="0" distR="0" simplePos="0" relativeHeight="251659264" behindDoc="0" locked="0" layoutInCell="1" allowOverlap="1">
            <wp:simplePos x="0" y="0"/>
            <wp:positionH relativeFrom="page">
              <wp:posOffset>1488440</wp:posOffset>
            </wp:positionH>
            <wp:positionV relativeFrom="paragraph">
              <wp:posOffset>104140</wp:posOffset>
            </wp:positionV>
            <wp:extent cx="5081905" cy="3600450"/>
            <wp:effectExtent l="0" t="0" r="0" b="0"/>
            <wp:wrapTopAndBottom/>
            <wp:docPr id="27"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5.jpeg"/>
                    <pic:cNvPicPr>
                      <a:picLocks noChangeAspect="1"/>
                    </pic:cNvPicPr>
                  </pic:nvPicPr>
                  <pic:blipFill>
                    <a:blip r:embed="rId25" cstate="print"/>
                    <a:stretch>
                      <a:fillRect/>
                    </a:stretch>
                  </pic:blipFill>
                  <pic:spPr>
                    <a:xfrm>
                      <a:off x="0" y="0"/>
                      <a:ext cx="5081618" cy="3600450"/>
                    </a:xfrm>
                    <a:prstGeom prst="rect">
                      <a:avLst/>
                    </a:prstGeom>
                  </pic:spPr>
                </pic:pic>
              </a:graphicData>
            </a:graphic>
          </wp:anchor>
        </w:drawing>
      </w:r>
    </w:p>
    <w:p>
      <w:pPr>
        <w:pStyle w:val="7"/>
        <w:spacing w:before="5"/>
        <w:rPr>
          <w:sz w:val="33"/>
        </w:rPr>
      </w:pPr>
    </w:p>
    <w:p>
      <w:pPr>
        <w:spacing w:before="0"/>
        <w:ind w:left="833" w:right="465" w:firstLine="0"/>
        <w:jc w:val="center"/>
        <w:rPr>
          <w:i/>
          <w:sz w:val="18"/>
        </w:rPr>
      </w:pPr>
      <w:bookmarkStart w:id="13" w:name="_bookmark13"/>
      <w:bookmarkEnd w:id="13"/>
      <w:r>
        <w:rPr>
          <w:i/>
          <w:color w:val="44536A"/>
          <w:sz w:val="18"/>
        </w:rPr>
        <w:t>Figure</w:t>
      </w:r>
      <w:r>
        <w:rPr>
          <w:i/>
          <w:color w:val="44536A"/>
          <w:spacing w:val="-7"/>
          <w:sz w:val="18"/>
        </w:rPr>
        <w:t xml:space="preserve"> </w:t>
      </w:r>
      <w:r>
        <w:rPr>
          <w:i/>
          <w:color w:val="44536A"/>
          <w:sz w:val="18"/>
        </w:rPr>
        <w:t>5Serial</w:t>
      </w:r>
      <w:r>
        <w:rPr>
          <w:i/>
          <w:color w:val="44536A"/>
          <w:spacing w:val="-4"/>
          <w:sz w:val="18"/>
        </w:rPr>
        <w:t xml:space="preserve"> </w:t>
      </w:r>
      <w:r>
        <w:rPr>
          <w:i/>
          <w:color w:val="44536A"/>
          <w:sz w:val="18"/>
        </w:rPr>
        <w:t>robot</w:t>
      </w:r>
      <w:r>
        <w:rPr>
          <w:i/>
          <w:color w:val="44536A"/>
          <w:spacing w:val="-3"/>
          <w:sz w:val="18"/>
        </w:rPr>
        <w:t xml:space="preserve"> </w:t>
      </w:r>
      <w:r>
        <w:rPr>
          <w:i/>
          <w:color w:val="44536A"/>
          <w:sz w:val="18"/>
        </w:rPr>
        <w:t>arm</w:t>
      </w:r>
      <w:r>
        <w:rPr>
          <w:i/>
          <w:color w:val="44536A"/>
          <w:spacing w:val="-3"/>
          <w:sz w:val="18"/>
        </w:rPr>
        <w:t xml:space="preserve"> </w:t>
      </w:r>
      <w:r>
        <w:rPr>
          <w:i/>
          <w:color w:val="44536A"/>
          <w:sz w:val="18"/>
        </w:rPr>
        <w:t>with</w:t>
      </w:r>
      <w:r>
        <w:rPr>
          <w:i/>
          <w:color w:val="44536A"/>
          <w:spacing w:val="-1"/>
          <w:sz w:val="18"/>
        </w:rPr>
        <w:t xml:space="preserve"> </w:t>
      </w:r>
      <w:r>
        <w:rPr>
          <w:i/>
          <w:color w:val="44536A"/>
          <w:sz w:val="18"/>
        </w:rPr>
        <w:t>n</w:t>
      </w:r>
      <w:r>
        <w:rPr>
          <w:i/>
          <w:color w:val="44536A"/>
          <w:spacing w:val="-2"/>
          <w:sz w:val="18"/>
        </w:rPr>
        <w:t xml:space="preserve"> </w:t>
      </w:r>
      <w:r>
        <w:rPr>
          <w:i/>
          <w:color w:val="44536A"/>
          <w:sz w:val="18"/>
        </w:rPr>
        <w:t>lines</w:t>
      </w:r>
      <w:r>
        <w:rPr>
          <w:i/>
          <w:color w:val="44536A"/>
          <w:spacing w:val="-2"/>
          <w:sz w:val="18"/>
        </w:rPr>
        <w:t xml:space="preserve"> </w:t>
      </w:r>
      <w:r>
        <w:rPr>
          <w:i/>
          <w:color w:val="44536A"/>
          <w:sz w:val="18"/>
        </w:rPr>
        <w:t>showing</w:t>
      </w:r>
      <w:r>
        <w:rPr>
          <w:i/>
          <w:color w:val="44536A"/>
          <w:spacing w:val="-3"/>
          <w:sz w:val="18"/>
        </w:rPr>
        <w:t xml:space="preserve"> </w:t>
      </w:r>
      <w:r>
        <w:rPr>
          <w:i/>
          <w:color w:val="44536A"/>
          <w:sz w:val="18"/>
        </w:rPr>
        <w:t>relative</w:t>
      </w:r>
      <w:r>
        <w:rPr>
          <w:i/>
          <w:color w:val="44536A"/>
          <w:spacing w:val="-2"/>
          <w:sz w:val="18"/>
        </w:rPr>
        <w:t xml:space="preserve"> angles</w:t>
      </w:r>
    </w:p>
    <w:p>
      <w:pPr>
        <w:spacing w:after="0"/>
        <w:jc w:val="center"/>
        <w:rPr>
          <w:sz w:val="18"/>
        </w:rPr>
        <w:sectPr>
          <w:pgSz w:w="11910" w:h="16850"/>
          <w:pgMar w:top="1340" w:right="1200" w:bottom="1780" w:left="1680" w:header="0" w:footer="1545" w:gutter="0"/>
          <w:cols w:space="720" w:num="1"/>
        </w:sectPr>
      </w:pPr>
    </w:p>
    <w:p>
      <w:pPr>
        <w:pStyle w:val="7"/>
        <w:spacing w:before="72" w:line="360" w:lineRule="auto"/>
        <w:ind w:left="588" w:right="212"/>
        <w:jc w:val="both"/>
      </w:pPr>
      <w:r>
        <w:t>The position and orientation of one of the limbs, or the orientation of the limbs between this limb and the end point, will change when the serial limb robot arm is shown</w:t>
      </w:r>
      <w:r>
        <w:rPr>
          <w:spacing w:val="-1"/>
        </w:rPr>
        <w:t xml:space="preserve"> </w:t>
      </w:r>
      <w:r>
        <w:t>in</w:t>
      </w:r>
      <w:r>
        <w:rPr>
          <w:spacing w:val="-1"/>
        </w:rPr>
        <w:t xml:space="preserve"> </w:t>
      </w:r>
      <w:r>
        <w:t>Fig.</w:t>
      </w:r>
      <w:r>
        <w:rPr>
          <w:spacing w:val="-1"/>
        </w:rPr>
        <w:t xml:space="preserve"> </w:t>
      </w:r>
      <w:r>
        <w:t>When</w:t>
      </w:r>
      <w:r>
        <w:rPr>
          <w:spacing w:val="-1"/>
        </w:rPr>
        <w:t xml:space="preserve"> </w:t>
      </w:r>
      <w:r>
        <w:t>the</w:t>
      </w:r>
      <w:r>
        <w:rPr>
          <w:spacing w:val="-2"/>
        </w:rPr>
        <w:t xml:space="preserve"> </w:t>
      </w:r>
      <w:r>
        <w:t>positions</w:t>
      </w:r>
      <w:r>
        <w:rPr>
          <w:spacing w:val="-1"/>
        </w:rPr>
        <w:t xml:space="preserve"> </w:t>
      </w:r>
      <w:r>
        <w:t>and orientations</w:t>
      </w:r>
      <w:r>
        <w:rPr>
          <w:spacing w:val="-1"/>
        </w:rPr>
        <w:t xml:space="preserve"> </w:t>
      </w:r>
      <w:r>
        <w:t>of</w:t>
      </w:r>
      <w:r>
        <w:rPr>
          <w:spacing w:val="-2"/>
        </w:rPr>
        <w:t xml:space="preserve"> </w:t>
      </w:r>
      <w:r>
        <w:t>the</w:t>
      </w:r>
      <w:r>
        <w:rPr>
          <w:spacing w:val="-2"/>
        </w:rPr>
        <w:t xml:space="preserve"> </w:t>
      </w:r>
      <w:r>
        <w:t>limbs</w:t>
      </w:r>
      <w:r>
        <w:rPr>
          <w:spacing w:val="-3"/>
        </w:rPr>
        <w:t xml:space="preserve"> </w:t>
      </w:r>
      <w:r>
        <w:t>change,</w:t>
      </w:r>
      <w:r>
        <w:rPr>
          <w:spacing w:val="-1"/>
        </w:rPr>
        <w:t xml:space="preserve"> </w:t>
      </w:r>
      <w:r>
        <w:t>it</w:t>
      </w:r>
      <w:r>
        <w:rPr>
          <w:spacing w:val="-1"/>
        </w:rPr>
        <w:t xml:space="preserve"> </w:t>
      </w:r>
      <w:r>
        <w:t>is</w:t>
      </w:r>
      <w:r>
        <w:rPr>
          <w:spacing w:val="-1"/>
        </w:rPr>
        <w:t xml:space="preserve"> </w:t>
      </w:r>
      <w:r>
        <w:t>generally desirable to determine the position and orientation of the end point according to the basic reference frame.</w:t>
      </w:r>
    </w:p>
    <w:p>
      <w:pPr>
        <w:pStyle w:val="7"/>
        <w:spacing w:before="160" w:line="360" w:lineRule="auto"/>
        <w:ind w:left="588" w:right="211"/>
        <w:jc w:val="both"/>
      </w:pPr>
      <w:r>
        <w:t xml:space="preserve">When each mobile station is connected to a coordinate frame, the transformation between both limbs can be defined by a homogeneous transformation matrix, called the matrix A. For example, the first limb is connected to the base frame by </w:t>
      </w:r>
      <w:r>
        <w:rPr>
          <w:vertAlign w:val="superscript"/>
        </w:rPr>
        <w:t>0</w:t>
      </w:r>
      <w:r>
        <w:rPr>
          <w:vertAlign w:val="baseline"/>
        </w:rPr>
        <w:t>A</w:t>
      </w:r>
      <w:r>
        <w:rPr>
          <w:vertAlign w:val="subscript"/>
        </w:rPr>
        <w:t>1</w:t>
      </w:r>
      <w:r>
        <w:rPr>
          <w:vertAlign w:val="baseline"/>
        </w:rPr>
        <w:t>,</w:t>
      </w:r>
      <w:r>
        <w:rPr>
          <w:spacing w:val="40"/>
          <w:vertAlign w:val="baseline"/>
        </w:rPr>
        <w:t xml:space="preserve"> </w:t>
      </w:r>
      <w:r>
        <w:rPr>
          <w:vertAlign w:val="baseline"/>
        </w:rPr>
        <w:t xml:space="preserve">which is the matrix 1.A. The transformation matrix </w:t>
      </w:r>
      <w:r>
        <w:rPr>
          <w:vertAlign w:val="superscript"/>
        </w:rPr>
        <w:t>R</w:t>
      </w:r>
      <w:r>
        <w:rPr>
          <w:vertAlign w:val="baseline"/>
        </w:rPr>
        <w:t>T</w:t>
      </w:r>
      <w:r>
        <w:rPr>
          <w:vertAlign w:val="subscript"/>
        </w:rPr>
        <w:t>H</w:t>
      </w:r>
      <w:r>
        <w:rPr>
          <w:vertAlign w:val="baseline"/>
        </w:rPr>
        <w:t xml:space="preserve"> of the end point can be expressed according to the reference frame by the arithmetic product of matrices A from the matrices 1.A of the matrices A to the matrix A of the endpoints.</w:t>
      </w:r>
    </w:p>
    <w:p>
      <w:pPr>
        <w:pStyle w:val="7"/>
        <w:spacing w:before="4"/>
        <w:rPr>
          <w:sz w:val="12"/>
        </w:rPr>
      </w:pPr>
      <w:r>
        <w:drawing>
          <wp:anchor distT="0" distB="0" distL="0" distR="0" simplePos="0" relativeHeight="251659264" behindDoc="0" locked="0" layoutInCell="1" allowOverlap="1">
            <wp:simplePos x="0" y="0"/>
            <wp:positionH relativeFrom="page">
              <wp:posOffset>1754505</wp:posOffset>
            </wp:positionH>
            <wp:positionV relativeFrom="paragraph">
              <wp:posOffset>105410</wp:posOffset>
            </wp:positionV>
            <wp:extent cx="4602480" cy="486410"/>
            <wp:effectExtent l="0" t="0" r="0" b="0"/>
            <wp:wrapTopAndBottom/>
            <wp:docPr id="29"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6.jpeg"/>
                    <pic:cNvPicPr>
                      <a:picLocks noChangeAspect="1"/>
                    </pic:cNvPicPr>
                  </pic:nvPicPr>
                  <pic:blipFill>
                    <a:blip r:embed="rId26" cstate="print"/>
                    <a:stretch>
                      <a:fillRect/>
                    </a:stretch>
                  </pic:blipFill>
                  <pic:spPr>
                    <a:xfrm>
                      <a:off x="0" y="0"/>
                      <a:ext cx="4602399" cy="486346"/>
                    </a:xfrm>
                    <a:prstGeom prst="rect">
                      <a:avLst/>
                    </a:prstGeom>
                  </pic:spPr>
                </pic:pic>
              </a:graphicData>
            </a:graphic>
          </wp:anchor>
        </w:drawing>
      </w:r>
    </w:p>
    <w:p>
      <w:pPr>
        <w:pStyle w:val="7"/>
        <w:spacing w:before="8"/>
        <w:rPr>
          <w:sz w:val="26"/>
        </w:rPr>
      </w:pPr>
    </w:p>
    <w:p>
      <w:pPr>
        <w:pStyle w:val="7"/>
        <w:spacing w:line="360" w:lineRule="auto"/>
        <w:ind w:left="588" w:right="219"/>
        <w:jc w:val="both"/>
      </w:pPr>
      <w:r>
        <w:t>When this equation is in closed form, any term can be expressed by another and is very important in the kinematic analysis of the robot arm. Because the robot is used to analyze the forward and inverse kinematics of the arm.</w:t>
      </w:r>
    </w:p>
    <w:p>
      <w:pPr>
        <w:pStyle w:val="7"/>
        <w:rPr>
          <w:sz w:val="26"/>
        </w:rPr>
      </w:pPr>
    </w:p>
    <w:p>
      <w:pPr>
        <w:pStyle w:val="7"/>
        <w:spacing w:before="1"/>
        <w:rPr>
          <w:sz w:val="38"/>
        </w:rPr>
      </w:pPr>
    </w:p>
    <w:p>
      <w:pPr>
        <w:pStyle w:val="7"/>
        <w:spacing w:before="1"/>
        <w:rPr>
          <w:sz w:val="38"/>
        </w:rPr>
      </w:pPr>
    </w:p>
    <w:p>
      <w:pPr>
        <w:pStyle w:val="15"/>
        <w:numPr>
          <w:ilvl w:val="1"/>
          <w:numId w:val="1"/>
        </w:numPr>
        <w:tabs>
          <w:tab w:val="left" w:pos="2028"/>
          <w:tab w:val="left" w:pos="2029"/>
        </w:tabs>
        <w:spacing w:before="0" w:after="0" w:line="240" w:lineRule="auto"/>
        <w:ind w:left="2029" w:right="0" w:hanging="1081"/>
        <w:jc w:val="left"/>
        <w:rPr>
          <w:b/>
          <w:sz w:val="28"/>
        </w:rPr>
      </w:pPr>
      <w:bookmarkStart w:id="14" w:name="_bookmark14"/>
      <w:bookmarkEnd w:id="14"/>
      <w:r>
        <w:rPr>
          <w:b/>
          <w:sz w:val="28"/>
        </w:rPr>
        <w:t>D</w:t>
      </w:r>
      <w:r>
        <w:rPr>
          <w:b/>
          <w:spacing w:val="-4"/>
          <w:sz w:val="28"/>
        </w:rPr>
        <w:t xml:space="preserve"> </w:t>
      </w:r>
      <w:r>
        <w:rPr>
          <w:b/>
          <w:sz w:val="28"/>
        </w:rPr>
        <w:t>&amp;</w:t>
      </w:r>
      <w:r>
        <w:rPr>
          <w:b/>
          <w:spacing w:val="-5"/>
          <w:sz w:val="28"/>
        </w:rPr>
        <w:t xml:space="preserve"> </w:t>
      </w:r>
      <w:r>
        <w:rPr>
          <w:b/>
          <w:sz w:val="28"/>
        </w:rPr>
        <w:t>H</w:t>
      </w:r>
      <w:r>
        <w:rPr>
          <w:b/>
          <w:spacing w:val="-4"/>
          <w:sz w:val="28"/>
        </w:rPr>
        <w:t xml:space="preserve"> </w:t>
      </w:r>
      <w:r>
        <w:rPr>
          <w:b/>
          <w:sz w:val="28"/>
        </w:rPr>
        <w:t>(Denavit</w:t>
      </w:r>
      <w:r>
        <w:rPr>
          <w:b/>
          <w:spacing w:val="-2"/>
          <w:sz w:val="28"/>
        </w:rPr>
        <w:t xml:space="preserve"> </w:t>
      </w:r>
      <w:r>
        <w:rPr>
          <w:b/>
          <w:sz w:val="28"/>
        </w:rPr>
        <w:t>and</w:t>
      </w:r>
      <w:r>
        <w:rPr>
          <w:b/>
          <w:spacing w:val="-5"/>
          <w:sz w:val="28"/>
        </w:rPr>
        <w:t xml:space="preserve"> </w:t>
      </w:r>
      <w:r>
        <w:rPr>
          <w:b/>
          <w:sz w:val="28"/>
        </w:rPr>
        <w:t>Hartenberg)</w:t>
      </w:r>
      <w:r>
        <w:rPr>
          <w:b/>
          <w:spacing w:val="-2"/>
          <w:sz w:val="28"/>
        </w:rPr>
        <w:t xml:space="preserve"> </w:t>
      </w:r>
      <w:r>
        <w:rPr>
          <w:b/>
          <w:sz w:val="28"/>
        </w:rPr>
        <w:t>Coordinate</w:t>
      </w:r>
      <w:r>
        <w:rPr>
          <w:b/>
          <w:spacing w:val="-2"/>
          <w:sz w:val="28"/>
        </w:rPr>
        <w:t xml:space="preserve"> Frames</w:t>
      </w:r>
    </w:p>
    <w:p>
      <w:pPr>
        <w:pStyle w:val="7"/>
        <w:spacing w:before="1"/>
        <w:rPr>
          <w:b/>
        </w:rPr>
      </w:pPr>
    </w:p>
    <w:p>
      <w:pPr>
        <w:pStyle w:val="7"/>
        <w:spacing w:line="360" w:lineRule="auto"/>
        <w:ind w:left="588" w:right="211"/>
        <w:jc w:val="both"/>
      </w:pPr>
      <w:r>
        <w:t>The distances between the limbs and the displacements are called the joint coordinates defined by limb variables. A series of n articulated limb robots with one DOF</w:t>
      </w:r>
      <w:r>
        <w:rPr>
          <w:spacing w:val="-1"/>
        </w:rPr>
        <w:t xml:space="preserve"> </w:t>
      </w:r>
      <w:r>
        <w:t>for</w:t>
      </w:r>
      <w:r>
        <w:rPr>
          <w:spacing w:val="-3"/>
        </w:rPr>
        <w:t xml:space="preserve"> </w:t>
      </w:r>
      <w:r>
        <w:t>each</w:t>
      </w:r>
      <w:r>
        <w:rPr>
          <w:spacing w:val="-1"/>
        </w:rPr>
        <w:t xml:space="preserve"> </w:t>
      </w:r>
      <w:r>
        <w:t>limb</w:t>
      </w:r>
      <w:r>
        <w:rPr>
          <w:spacing w:val="-2"/>
        </w:rPr>
        <w:t xml:space="preserve"> </w:t>
      </w:r>
      <w:r>
        <w:t>has</w:t>
      </w:r>
      <w:r>
        <w:rPr>
          <w:spacing w:val="-1"/>
        </w:rPr>
        <w:t xml:space="preserve"> </w:t>
      </w:r>
      <w:r>
        <w:t>n +</w:t>
      </w:r>
      <w:r>
        <w:rPr>
          <w:spacing w:val="-2"/>
        </w:rPr>
        <w:t xml:space="preserve"> </w:t>
      </w:r>
      <w:r>
        <w:t>1</w:t>
      </w:r>
      <w:r>
        <w:rPr>
          <w:spacing w:val="-1"/>
        </w:rPr>
        <w:t xml:space="preserve"> </w:t>
      </w:r>
      <w:r>
        <w:t>joints.</w:t>
      </w:r>
      <w:r>
        <w:rPr>
          <w:spacing w:val="-2"/>
        </w:rPr>
        <w:t xml:space="preserve"> </w:t>
      </w:r>
      <w:r>
        <w:t>Using</w:t>
      </w:r>
      <w:r>
        <w:rPr>
          <w:spacing w:val="-4"/>
        </w:rPr>
        <w:t xml:space="preserve"> </w:t>
      </w:r>
      <w:r>
        <w:t>the</w:t>
      </w:r>
      <w:r>
        <w:rPr>
          <w:spacing w:val="-2"/>
        </w:rPr>
        <w:t xml:space="preserve"> </w:t>
      </w:r>
      <w:r>
        <w:t>D</w:t>
      </w:r>
      <w:r>
        <w:rPr>
          <w:spacing w:val="-1"/>
        </w:rPr>
        <w:t xml:space="preserve"> </w:t>
      </w:r>
      <w:r>
        <w:t>&amp;</w:t>
      </w:r>
      <w:r>
        <w:rPr>
          <w:spacing w:val="-1"/>
        </w:rPr>
        <w:t xml:space="preserve"> </w:t>
      </w:r>
      <w:r>
        <w:t>H</w:t>
      </w:r>
      <w:r>
        <w:rPr>
          <w:spacing w:val="-2"/>
        </w:rPr>
        <w:t xml:space="preserve"> </w:t>
      </w:r>
      <w:r>
        <w:t>parameters,</w:t>
      </w:r>
      <w:r>
        <w:rPr>
          <w:spacing w:val="-1"/>
        </w:rPr>
        <w:t xml:space="preserve"> </w:t>
      </w:r>
      <w:r>
        <w:t>any</w:t>
      </w:r>
      <w:r>
        <w:rPr>
          <w:spacing w:val="-6"/>
        </w:rPr>
        <w:t xml:space="preserve"> </w:t>
      </w:r>
      <w:r>
        <w:t>nonlinear</w:t>
      </w:r>
      <w:r>
        <w:rPr>
          <w:spacing w:val="-1"/>
        </w:rPr>
        <w:t xml:space="preserve"> </w:t>
      </w:r>
      <w:r>
        <w:t xml:space="preserve">limb, as shown in Figure 6, can be characterized by structural kinematic limb parameters </w:t>
      </w:r>
      <w:r>
        <w:rPr>
          <w:spacing w:val="-4"/>
        </w:rPr>
        <w:t>(5);</w:t>
      </w:r>
    </w:p>
    <w:p>
      <w:pPr>
        <w:spacing w:after="0" w:line="360" w:lineRule="auto"/>
        <w:jc w:val="both"/>
        <w:sectPr>
          <w:pgSz w:w="11910" w:h="16850"/>
          <w:pgMar w:top="1340" w:right="1200" w:bottom="1780" w:left="1680" w:header="0" w:footer="1545" w:gutter="0"/>
          <w:cols w:space="720" w:num="1"/>
        </w:sectPr>
      </w:pPr>
    </w:p>
    <w:p>
      <w:pPr>
        <w:pStyle w:val="7"/>
        <w:ind w:left="853"/>
        <w:rPr>
          <w:sz w:val="20"/>
        </w:rPr>
      </w:pPr>
      <w:r>
        <w:rPr>
          <w:sz w:val="20"/>
        </w:rPr>
        <w:drawing>
          <wp:inline distT="0" distB="0" distL="0" distR="0">
            <wp:extent cx="4994910" cy="3712210"/>
            <wp:effectExtent l="0" t="0" r="0" b="0"/>
            <wp:docPr id="31"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17.jpeg"/>
                    <pic:cNvPicPr>
                      <a:picLocks noChangeAspect="1"/>
                    </pic:cNvPicPr>
                  </pic:nvPicPr>
                  <pic:blipFill>
                    <a:blip r:embed="rId27" cstate="print"/>
                    <a:stretch>
                      <a:fillRect/>
                    </a:stretch>
                  </pic:blipFill>
                  <pic:spPr>
                    <a:xfrm>
                      <a:off x="0" y="0"/>
                      <a:ext cx="4995141" cy="3712749"/>
                    </a:xfrm>
                    <a:prstGeom prst="rect">
                      <a:avLst/>
                    </a:prstGeom>
                  </pic:spPr>
                </pic:pic>
              </a:graphicData>
            </a:graphic>
          </wp:inline>
        </w:drawing>
      </w:r>
    </w:p>
    <w:p>
      <w:pPr>
        <w:pStyle w:val="7"/>
        <w:spacing w:before="8"/>
        <w:rPr>
          <w:sz w:val="15"/>
        </w:rPr>
      </w:pPr>
    </w:p>
    <w:p>
      <w:pPr>
        <w:spacing w:before="93"/>
        <w:ind w:left="836" w:right="465" w:firstLine="0"/>
        <w:jc w:val="center"/>
        <w:rPr>
          <w:i/>
          <w:sz w:val="18"/>
        </w:rPr>
      </w:pPr>
      <w:bookmarkStart w:id="15" w:name="_bookmark15"/>
      <w:bookmarkEnd w:id="15"/>
      <w:r>
        <w:rPr>
          <w:i/>
          <w:color w:val="44536A"/>
          <w:sz w:val="18"/>
        </w:rPr>
        <w:t>Figure</w:t>
      </w:r>
      <w:r>
        <w:rPr>
          <w:i/>
          <w:color w:val="44536A"/>
          <w:spacing w:val="-4"/>
          <w:sz w:val="18"/>
        </w:rPr>
        <w:t xml:space="preserve"> </w:t>
      </w:r>
      <w:r>
        <w:rPr>
          <w:i/>
          <w:color w:val="44536A"/>
          <w:sz w:val="18"/>
        </w:rPr>
        <w:t>6D</w:t>
      </w:r>
      <w:r>
        <w:rPr>
          <w:i/>
          <w:color w:val="44536A"/>
          <w:spacing w:val="2"/>
          <w:sz w:val="18"/>
        </w:rPr>
        <w:t xml:space="preserve"> </w:t>
      </w:r>
      <w:r>
        <w:rPr>
          <w:i/>
          <w:color w:val="44536A"/>
          <w:sz w:val="18"/>
        </w:rPr>
        <w:t>&amp;</w:t>
      </w:r>
      <w:r>
        <w:rPr>
          <w:i/>
          <w:color w:val="44536A"/>
          <w:spacing w:val="-6"/>
          <w:sz w:val="18"/>
        </w:rPr>
        <w:t xml:space="preserve"> </w:t>
      </w:r>
      <w:r>
        <w:rPr>
          <w:i/>
          <w:color w:val="44536A"/>
          <w:sz w:val="18"/>
        </w:rPr>
        <w:t>H</w:t>
      </w:r>
      <w:r>
        <w:rPr>
          <w:i/>
          <w:color w:val="44536A"/>
          <w:spacing w:val="-1"/>
          <w:sz w:val="18"/>
        </w:rPr>
        <w:t xml:space="preserve"> </w:t>
      </w:r>
      <w:r>
        <w:rPr>
          <w:i/>
          <w:color w:val="44536A"/>
          <w:spacing w:val="-2"/>
          <w:sz w:val="18"/>
        </w:rPr>
        <w:t>parameters</w:t>
      </w:r>
    </w:p>
    <w:p>
      <w:pPr>
        <w:pStyle w:val="7"/>
        <w:spacing w:before="4"/>
        <w:rPr>
          <w:i/>
          <w:sz w:val="26"/>
        </w:rPr>
      </w:pPr>
    </w:p>
    <w:p>
      <w:pPr>
        <w:pStyle w:val="7"/>
        <w:spacing w:line="360" w:lineRule="auto"/>
        <w:ind w:left="588" w:right="218"/>
        <w:jc w:val="both"/>
      </w:pPr>
      <w:r>
        <w:t>L</w:t>
      </w:r>
      <w:r>
        <w:rPr>
          <w:vertAlign w:val="subscript"/>
        </w:rPr>
        <w:t>n</w:t>
      </w:r>
      <w:r>
        <w:rPr>
          <w:vertAlign w:val="baseline"/>
        </w:rPr>
        <w:t>: the length of the limb is the distance along the common normal between the axes of the joints. Z and Z</w:t>
      </w:r>
      <w:r>
        <w:rPr>
          <w:vertAlign w:val="subscript"/>
        </w:rPr>
        <w:t>i-1</w:t>
      </w:r>
      <w:r>
        <w:rPr>
          <w:vertAlign w:val="baseline"/>
        </w:rPr>
        <w:t>.</w:t>
      </w:r>
    </w:p>
    <w:p>
      <w:pPr>
        <w:pStyle w:val="7"/>
        <w:spacing w:before="161" w:line="360" w:lineRule="auto"/>
        <w:ind w:left="588" w:right="212"/>
        <w:jc w:val="both"/>
      </w:pPr>
      <w:r>
        <w:t>i: is the</w:t>
      </w:r>
      <w:r>
        <w:rPr>
          <w:spacing w:val="-1"/>
        </w:rPr>
        <w:t xml:space="preserve"> </w:t>
      </w:r>
      <w:r>
        <w:t>positive</w:t>
      </w:r>
      <w:r>
        <w:rPr>
          <w:spacing w:val="-1"/>
        </w:rPr>
        <w:t xml:space="preserve"> </w:t>
      </w:r>
      <w:r>
        <w:t>angle of rotation about the positive X-axis from the</w:t>
      </w:r>
      <w:r>
        <w:rPr>
          <w:spacing w:val="-1"/>
        </w:rPr>
        <w:t xml:space="preserve"> </w:t>
      </w:r>
      <w:r>
        <w:t>positive Z</w:t>
      </w:r>
      <w:r>
        <w:rPr>
          <w:vertAlign w:val="subscript"/>
        </w:rPr>
        <w:t>i-1</w:t>
      </w:r>
      <w:r>
        <w:rPr>
          <w:vertAlign w:val="baseline"/>
        </w:rPr>
        <w:t xml:space="preserve"> axis to the positive Z</w:t>
      </w:r>
      <w:r>
        <w:rPr>
          <w:vertAlign w:val="subscript"/>
        </w:rPr>
        <w:t>i</w:t>
      </w:r>
      <w:r>
        <w:rPr>
          <w:vertAlign w:val="baseline"/>
        </w:rPr>
        <w:t xml:space="preserve"> axis.</w:t>
      </w:r>
    </w:p>
    <w:p>
      <w:pPr>
        <w:pStyle w:val="7"/>
        <w:spacing w:before="159" w:line="362" w:lineRule="auto"/>
        <w:ind w:left="588" w:right="212"/>
        <w:jc w:val="both"/>
      </w:pPr>
      <w:r>
        <w:rPr>
          <w:i/>
        </w:rPr>
        <w:t>Ө</w:t>
      </w:r>
      <w:r>
        <w:t>i: The positive angle of rotation about the positive Z</w:t>
      </w:r>
      <w:r>
        <w:rPr>
          <w:vertAlign w:val="subscript"/>
        </w:rPr>
        <w:t>i-1</w:t>
      </w:r>
      <w:r>
        <w:rPr>
          <w:vertAlign w:val="baseline"/>
        </w:rPr>
        <w:t xml:space="preserve"> axis from the positive X</w:t>
      </w:r>
      <w:r>
        <w:rPr>
          <w:vertAlign w:val="subscript"/>
        </w:rPr>
        <w:t>i-1</w:t>
      </w:r>
      <w:r>
        <w:rPr>
          <w:vertAlign w:val="baseline"/>
        </w:rPr>
        <w:t xml:space="preserve"> axis to the positive Zi axis.</w:t>
      </w:r>
    </w:p>
    <w:p>
      <w:pPr>
        <w:pStyle w:val="7"/>
        <w:spacing w:before="155" w:line="360" w:lineRule="auto"/>
        <w:ind w:left="588" w:right="215"/>
        <w:jc w:val="both"/>
      </w:pPr>
      <w:r>
        <w:t>Di is the distance to the intersection of the Zi-1 and xi axes along the Xi-1 axis from the origin of the first coordinate frame.</w:t>
      </w:r>
    </w:p>
    <w:p>
      <w:pPr>
        <w:pStyle w:val="7"/>
        <w:spacing w:before="161" w:line="360" w:lineRule="auto"/>
        <w:ind w:left="588" w:right="214"/>
        <w:jc w:val="both"/>
      </w:pPr>
      <w:r>
        <w:t>Some of the structural parameters may change over time during robot arm movements. These parameters are called changing parameters, e.g.Өi, I angle in the rotary joint, joint variables.</w:t>
      </w:r>
    </w:p>
    <w:p>
      <w:pPr>
        <w:pStyle w:val="7"/>
        <w:rPr>
          <w:sz w:val="26"/>
        </w:rPr>
      </w:pPr>
    </w:p>
    <w:p>
      <w:pPr>
        <w:pStyle w:val="7"/>
        <w:spacing w:before="1"/>
        <w:rPr>
          <w:sz w:val="38"/>
        </w:rPr>
      </w:pPr>
    </w:p>
    <w:p>
      <w:pPr>
        <w:pStyle w:val="15"/>
        <w:numPr>
          <w:ilvl w:val="1"/>
          <w:numId w:val="1"/>
        </w:numPr>
        <w:tabs>
          <w:tab w:val="left" w:pos="2028"/>
          <w:tab w:val="left" w:pos="2029"/>
        </w:tabs>
        <w:spacing w:before="1" w:after="0" w:line="240" w:lineRule="auto"/>
        <w:ind w:left="2029" w:right="0" w:hanging="1081"/>
        <w:jc w:val="left"/>
        <w:rPr>
          <w:b/>
          <w:sz w:val="28"/>
        </w:rPr>
      </w:pPr>
      <w:bookmarkStart w:id="16" w:name="_bookmark16"/>
      <w:bookmarkEnd w:id="16"/>
      <w:r>
        <w:rPr>
          <w:b/>
          <w:sz w:val="28"/>
        </w:rPr>
        <w:t>Advanced</w:t>
      </w:r>
      <w:r>
        <w:rPr>
          <w:b/>
          <w:spacing w:val="-5"/>
          <w:sz w:val="28"/>
        </w:rPr>
        <w:t xml:space="preserve"> </w:t>
      </w:r>
      <w:r>
        <w:rPr>
          <w:b/>
          <w:spacing w:val="-2"/>
          <w:sz w:val="28"/>
        </w:rPr>
        <w:t>Mechanics</w:t>
      </w:r>
    </w:p>
    <w:p>
      <w:pPr>
        <w:spacing w:after="0" w:line="240" w:lineRule="auto"/>
        <w:jc w:val="left"/>
        <w:rPr>
          <w:sz w:val="28"/>
        </w:rPr>
        <w:sectPr>
          <w:pgSz w:w="11910" w:h="16850"/>
          <w:pgMar w:top="1500" w:right="1200" w:bottom="1780" w:left="1680" w:header="0" w:footer="1545" w:gutter="0"/>
          <w:cols w:space="720" w:num="1"/>
        </w:sectPr>
      </w:pPr>
    </w:p>
    <w:p>
      <w:pPr>
        <w:pStyle w:val="7"/>
        <w:spacing w:before="72" w:line="360" w:lineRule="auto"/>
        <w:ind w:left="588" w:right="213"/>
        <w:jc w:val="both"/>
      </w:pPr>
      <w:r>
        <w:t>The definition of joint space of a robot arm can be related to the definition of Cartesian space. That is, the position and orientation of the endpoint for a given set</w:t>
      </w:r>
      <w:r>
        <w:rPr>
          <w:spacing w:val="40"/>
        </w:rPr>
        <w:t xml:space="preserve"> </w:t>
      </w:r>
      <w:r>
        <w:t xml:space="preserve">of joint variables can be determined in Cartesian coordinates. This process is known as forwarding kinematics. Advanced kinematics is the discovery of the </w:t>
      </w:r>
      <w:r>
        <w:rPr>
          <w:vertAlign w:val="superscript"/>
        </w:rPr>
        <w:t>R</w:t>
      </w:r>
      <w:r>
        <w:rPr>
          <w:vertAlign w:val="baseline"/>
        </w:rPr>
        <w:t>T</w:t>
      </w:r>
      <w:r>
        <w:rPr>
          <w:vertAlign w:val="subscript"/>
        </w:rPr>
        <w:t>H</w:t>
      </w:r>
      <w:r>
        <w:rPr>
          <w:vertAlign w:val="baseline"/>
        </w:rPr>
        <w:t xml:space="preserve"> transformation</w:t>
      </w:r>
      <w:r>
        <w:rPr>
          <w:spacing w:val="-3"/>
          <w:vertAlign w:val="baseline"/>
        </w:rPr>
        <w:t xml:space="preserve"> </w:t>
      </w:r>
      <w:r>
        <w:rPr>
          <w:vertAlign w:val="baseline"/>
        </w:rPr>
        <w:t>matrix,</w:t>
      </w:r>
      <w:r>
        <w:rPr>
          <w:spacing w:val="-3"/>
          <w:vertAlign w:val="baseline"/>
        </w:rPr>
        <w:t xml:space="preserve"> </w:t>
      </w:r>
      <w:r>
        <w:rPr>
          <w:vertAlign w:val="baseline"/>
        </w:rPr>
        <w:t>which</w:t>
      </w:r>
      <w:r>
        <w:rPr>
          <w:spacing w:val="-3"/>
          <w:vertAlign w:val="baseline"/>
        </w:rPr>
        <w:t xml:space="preserve"> </w:t>
      </w:r>
      <w:r>
        <w:rPr>
          <w:vertAlign w:val="baseline"/>
        </w:rPr>
        <w:t>gives</w:t>
      </w:r>
      <w:r>
        <w:rPr>
          <w:spacing w:val="-3"/>
          <w:vertAlign w:val="baseline"/>
        </w:rPr>
        <w:t xml:space="preserve"> </w:t>
      </w:r>
      <w:r>
        <w:rPr>
          <w:vertAlign w:val="baseline"/>
        </w:rPr>
        <w:t>the</w:t>
      </w:r>
      <w:r>
        <w:rPr>
          <w:spacing w:val="-4"/>
          <w:vertAlign w:val="baseline"/>
        </w:rPr>
        <w:t xml:space="preserve"> </w:t>
      </w:r>
      <w:r>
        <w:rPr>
          <w:vertAlign w:val="baseline"/>
        </w:rPr>
        <w:t>position</w:t>
      </w:r>
      <w:r>
        <w:rPr>
          <w:spacing w:val="-3"/>
          <w:vertAlign w:val="baseline"/>
        </w:rPr>
        <w:t xml:space="preserve"> </w:t>
      </w:r>
      <w:r>
        <w:rPr>
          <w:vertAlign w:val="baseline"/>
        </w:rPr>
        <w:t>and</w:t>
      </w:r>
      <w:r>
        <w:rPr>
          <w:spacing w:val="-3"/>
          <w:vertAlign w:val="baseline"/>
        </w:rPr>
        <w:t xml:space="preserve"> </w:t>
      </w:r>
      <w:r>
        <w:rPr>
          <w:vertAlign w:val="baseline"/>
        </w:rPr>
        <w:t>orientation</w:t>
      </w:r>
      <w:r>
        <w:rPr>
          <w:spacing w:val="-3"/>
          <w:vertAlign w:val="baseline"/>
        </w:rPr>
        <w:t xml:space="preserve"> </w:t>
      </w:r>
      <w:r>
        <w:rPr>
          <w:vertAlign w:val="baseline"/>
        </w:rPr>
        <w:t>of</w:t>
      </w:r>
      <w:r>
        <w:rPr>
          <w:spacing w:val="-3"/>
          <w:vertAlign w:val="baseline"/>
        </w:rPr>
        <w:t xml:space="preserve"> </w:t>
      </w:r>
      <w:r>
        <w:rPr>
          <w:vertAlign w:val="baseline"/>
        </w:rPr>
        <w:t>the</w:t>
      </w:r>
      <w:r>
        <w:rPr>
          <w:spacing w:val="-4"/>
          <w:vertAlign w:val="baseline"/>
        </w:rPr>
        <w:t xml:space="preserve"> </w:t>
      </w:r>
      <w:r>
        <w:rPr>
          <w:vertAlign w:val="baseline"/>
        </w:rPr>
        <w:t>end</w:t>
      </w:r>
      <w:r>
        <w:rPr>
          <w:spacing w:val="-1"/>
          <w:vertAlign w:val="baseline"/>
        </w:rPr>
        <w:t xml:space="preserve"> </w:t>
      </w:r>
      <w:r>
        <w:rPr>
          <w:vertAlign w:val="baseline"/>
        </w:rPr>
        <w:t>point</w:t>
      </w:r>
      <w:r>
        <w:rPr>
          <w:spacing w:val="-3"/>
          <w:vertAlign w:val="baseline"/>
        </w:rPr>
        <w:t xml:space="preserve"> </w:t>
      </w:r>
      <w:r>
        <w:rPr>
          <w:vertAlign w:val="baseline"/>
        </w:rPr>
        <w:t xml:space="preserve">using the matrices we have already mentioned. The </w:t>
      </w:r>
      <w:r>
        <w:rPr>
          <w:vertAlign w:val="superscript"/>
        </w:rPr>
        <w:t>R</w:t>
      </w:r>
      <w:r>
        <w:rPr>
          <w:vertAlign w:val="baseline"/>
        </w:rPr>
        <w:t>T</w:t>
      </w:r>
      <w:r>
        <w:rPr>
          <w:vertAlign w:val="subscript"/>
        </w:rPr>
        <w:t>H</w:t>
      </w:r>
      <w:r>
        <w:rPr>
          <w:vertAlign w:val="baseline"/>
        </w:rPr>
        <w:t xml:space="preserve"> transformation matrix can also be obtained by multiplying by the general displacement matrix and the orientation transform matrix of the RPY axes.</w:t>
      </w:r>
    </w:p>
    <w:p>
      <w:pPr>
        <w:pStyle w:val="7"/>
        <w:spacing w:before="8"/>
        <w:rPr>
          <w:sz w:val="28"/>
        </w:rPr>
      </w:pPr>
      <w:r>
        <w:drawing>
          <wp:anchor distT="0" distB="0" distL="0" distR="0" simplePos="0" relativeHeight="251659264" behindDoc="0" locked="0" layoutInCell="1" allowOverlap="1">
            <wp:simplePos x="0" y="0"/>
            <wp:positionH relativeFrom="page">
              <wp:posOffset>2118995</wp:posOffset>
            </wp:positionH>
            <wp:positionV relativeFrom="paragraph">
              <wp:posOffset>224790</wp:posOffset>
            </wp:positionV>
            <wp:extent cx="3838575" cy="1224280"/>
            <wp:effectExtent l="0" t="0" r="0" b="0"/>
            <wp:wrapTopAndBottom/>
            <wp:docPr id="33"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18.jpeg"/>
                    <pic:cNvPicPr>
                      <a:picLocks noChangeAspect="1"/>
                    </pic:cNvPicPr>
                  </pic:nvPicPr>
                  <pic:blipFill>
                    <a:blip r:embed="rId28" cstate="print"/>
                    <a:stretch>
                      <a:fillRect/>
                    </a:stretch>
                  </pic:blipFill>
                  <pic:spPr>
                    <a:xfrm>
                      <a:off x="0" y="0"/>
                      <a:ext cx="3838568" cy="1224152"/>
                    </a:xfrm>
                    <a:prstGeom prst="rect">
                      <a:avLst/>
                    </a:prstGeom>
                  </pic:spPr>
                </pic:pic>
              </a:graphicData>
            </a:graphic>
          </wp:anchor>
        </w:drawing>
      </w:r>
    </w:p>
    <w:p>
      <w:pPr>
        <w:pStyle w:val="7"/>
        <w:spacing w:before="7"/>
        <w:rPr>
          <w:sz w:val="38"/>
        </w:rPr>
      </w:pPr>
    </w:p>
    <w:p>
      <w:pPr>
        <w:pStyle w:val="15"/>
        <w:numPr>
          <w:ilvl w:val="1"/>
          <w:numId w:val="1"/>
        </w:numPr>
        <w:tabs>
          <w:tab w:val="left" w:pos="2028"/>
          <w:tab w:val="left" w:pos="2029"/>
        </w:tabs>
        <w:spacing w:before="0" w:after="0" w:line="240" w:lineRule="auto"/>
        <w:ind w:left="2029" w:right="0" w:hanging="1081"/>
        <w:jc w:val="left"/>
        <w:rPr>
          <w:b/>
          <w:sz w:val="28"/>
        </w:rPr>
      </w:pPr>
      <w:bookmarkStart w:id="17" w:name="_bookmark17"/>
      <w:bookmarkEnd w:id="17"/>
      <w:r>
        <w:rPr>
          <w:b/>
          <w:sz w:val="28"/>
        </w:rPr>
        <w:t>Inverse</w:t>
      </w:r>
      <w:r>
        <w:rPr>
          <w:b/>
          <w:spacing w:val="-3"/>
          <w:sz w:val="28"/>
        </w:rPr>
        <w:t xml:space="preserve"> </w:t>
      </w:r>
      <w:r>
        <w:rPr>
          <w:b/>
          <w:spacing w:val="-2"/>
          <w:sz w:val="28"/>
        </w:rPr>
        <w:t>Mechanics</w:t>
      </w:r>
    </w:p>
    <w:p>
      <w:pPr>
        <w:pStyle w:val="7"/>
        <w:spacing w:before="3"/>
        <w:rPr>
          <w:b/>
        </w:rPr>
      </w:pPr>
    </w:p>
    <w:p>
      <w:pPr>
        <w:pStyle w:val="7"/>
        <w:spacing w:line="360" w:lineRule="auto"/>
        <w:ind w:left="588" w:right="216"/>
        <w:jc w:val="both"/>
      </w:pPr>
      <w:r>
        <w:t>For an endpoint position and orientation given in Cartesian coordinates, the process of finding the values that the joint variables must take is called inverse kinematics. Reverse</w:t>
      </w:r>
      <w:r>
        <w:rPr>
          <w:spacing w:val="-2"/>
        </w:rPr>
        <w:t xml:space="preserve"> </w:t>
      </w:r>
      <w:r>
        <w:t>kinematics can be</w:t>
      </w:r>
      <w:r>
        <w:rPr>
          <w:spacing w:val="-1"/>
        </w:rPr>
        <w:t xml:space="preserve"> </w:t>
      </w:r>
      <w:r>
        <w:t>difficult to solve</w:t>
      </w:r>
      <w:r>
        <w:rPr>
          <w:spacing w:val="-1"/>
        </w:rPr>
        <w:t xml:space="preserve"> </w:t>
      </w:r>
      <w:r>
        <w:t>according</w:t>
      </w:r>
      <w:r>
        <w:rPr>
          <w:spacing w:val="-2"/>
        </w:rPr>
        <w:t xml:space="preserve"> </w:t>
      </w:r>
      <w:r>
        <w:t>to the</w:t>
      </w:r>
      <w:r>
        <w:rPr>
          <w:spacing w:val="-1"/>
        </w:rPr>
        <w:t xml:space="preserve"> </w:t>
      </w:r>
      <w:r>
        <w:t>advanced kinematics. In many cases, it is necessary to use techniques that do not guarantee a solution and include trial and error.</w:t>
      </w:r>
    </w:p>
    <w:p>
      <w:pPr>
        <w:pStyle w:val="7"/>
        <w:rPr>
          <w:sz w:val="26"/>
        </w:rPr>
      </w:pPr>
    </w:p>
    <w:p>
      <w:pPr>
        <w:pStyle w:val="7"/>
        <w:spacing w:before="1"/>
        <w:rPr>
          <w:sz w:val="38"/>
        </w:rPr>
      </w:pPr>
    </w:p>
    <w:p>
      <w:pPr>
        <w:pStyle w:val="3"/>
        <w:numPr>
          <w:ilvl w:val="0"/>
          <w:numId w:val="1"/>
        </w:numPr>
        <w:tabs>
          <w:tab w:val="left" w:pos="1309"/>
        </w:tabs>
        <w:spacing w:before="1" w:after="0" w:line="240" w:lineRule="auto"/>
        <w:ind w:left="1308" w:right="0" w:hanging="361"/>
        <w:jc w:val="left"/>
      </w:pPr>
      <w:bookmarkStart w:id="18" w:name="_bookmark18"/>
      <w:bookmarkEnd w:id="18"/>
      <w:r>
        <w:t>DESIGN</w:t>
      </w:r>
      <w:r>
        <w:rPr>
          <w:spacing w:val="-3"/>
        </w:rPr>
        <w:t xml:space="preserve"> </w:t>
      </w:r>
      <w:r>
        <w:rPr>
          <w:spacing w:val="-4"/>
        </w:rPr>
        <w:t>BRIEF</w:t>
      </w:r>
    </w:p>
    <w:p>
      <w:pPr>
        <w:pStyle w:val="7"/>
        <w:rPr>
          <w:b/>
        </w:rPr>
      </w:pPr>
    </w:p>
    <w:p>
      <w:pPr>
        <w:pStyle w:val="7"/>
        <w:spacing w:before="1" w:line="360" w:lineRule="auto"/>
        <w:ind w:left="588" w:right="213"/>
        <w:jc w:val="both"/>
      </w:pPr>
      <w:r>
        <w:t>The design part is divided into two parts, the mechanical part design, and the mechanical part installation. In the design of the mechanical part, the millimetric drawings of the parts to be used in the robot arm</w:t>
      </w:r>
      <w:r>
        <w:rPr>
          <w:spacing w:val="-1"/>
        </w:rPr>
        <w:t xml:space="preserve"> </w:t>
      </w:r>
      <w:r>
        <w:t>construction were</w:t>
      </w:r>
      <w:r>
        <w:rPr>
          <w:spacing w:val="-1"/>
        </w:rPr>
        <w:t xml:space="preserve"> </w:t>
      </w:r>
      <w:r>
        <w:t>made through the help program. In the installation of the mechanical part, the naming of the servomotors used in the robot arm and the tasks during the operation of the robot are explained. The construction of the project consists of several steps. These steps are;</w:t>
      </w:r>
    </w:p>
    <w:p>
      <w:pPr>
        <w:pStyle w:val="15"/>
        <w:numPr>
          <w:ilvl w:val="0"/>
          <w:numId w:val="3"/>
        </w:numPr>
        <w:tabs>
          <w:tab w:val="left" w:pos="1309"/>
        </w:tabs>
        <w:spacing w:before="161" w:after="0" w:line="350" w:lineRule="auto"/>
        <w:ind w:left="1308" w:right="220" w:hanging="360"/>
        <w:jc w:val="both"/>
        <w:rPr>
          <w:sz w:val="24"/>
        </w:rPr>
      </w:pPr>
      <w:r>
        <w:rPr>
          <w:sz w:val="24"/>
        </w:rPr>
        <w:t xml:space="preserve">Determination of the mechanical materials required for the production of the </w:t>
      </w:r>
      <w:r>
        <w:rPr>
          <w:spacing w:val="-2"/>
          <w:sz w:val="24"/>
        </w:rPr>
        <w:t>project,</w:t>
      </w:r>
    </w:p>
    <w:p>
      <w:pPr>
        <w:spacing w:after="0" w:line="350" w:lineRule="auto"/>
        <w:jc w:val="both"/>
        <w:rPr>
          <w:sz w:val="24"/>
        </w:rPr>
        <w:sectPr>
          <w:pgSz w:w="11910" w:h="16850"/>
          <w:pgMar w:top="1340" w:right="1200" w:bottom="1780" w:left="1680" w:header="0" w:footer="1545" w:gutter="0"/>
          <w:cols w:space="720" w:num="1"/>
        </w:sectPr>
      </w:pPr>
    </w:p>
    <w:p>
      <w:pPr>
        <w:pStyle w:val="15"/>
        <w:numPr>
          <w:ilvl w:val="0"/>
          <w:numId w:val="3"/>
        </w:numPr>
        <w:tabs>
          <w:tab w:val="left" w:pos="1308"/>
          <w:tab w:val="left" w:pos="1309"/>
        </w:tabs>
        <w:spacing w:before="72" w:after="0" w:line="240" w:lineRule="auto"/>
        <w:ind w:left="1308" w:right="0" w:hanging="361"/>
        <w:jc w:val="left"/>
        <w:rPr>
          <w:sz w:val="24"/>
        </w:rPr>
      </w:pPr>
      <w:r>
        <w:rPr>
          <w:sz w:val="24"/>
        </w:rPr>
        <w:t>Determination</w:t>
      </w:r>
      <w:r>
        <w:rPr>
          <w:spacing w:val="-6"/>
          <w:sz w:val="24"/>
        </w:rPr>
        <w:t xml:space="preserve"> </w:t>
      </w:r>
      <w:r>
        <w:rPr>
          <w:sz w:val="24"/>
        </w:rPr>
        <w:t>of</w:t>
      </w:r>
      <w:r>
        <w:rPr>
          <w:spacing w:val="-7"/>
          <w:sz w:val="24"/>
        </w:rPr>
        <w:t xml:space="preserve"> </w:t>
      </w:r>
      <w:r>
        <w:rPr>
          <w:sz w:val="24"/>
        </w:rPr>
        <w:t>microcontroller</w:t>
      </w:r>
      <w:r>
        <w:rPr>
          <w:spacing w:val="-6"/>
          <w:sz w:val="24"/>
        </w:rPr>
        <w:t xml:space="preserve"> </w:t>
      </w:r>
      <w:r>
        <w:rPr>
          <w:sz w:val="24"/>
        </w:rPr>
        <w:t>and</w:t>
      </w:r>
      <w:r>
        <w:rPr>
          <w:spacing w:val="-6"/>
          <w:sz w:val="24"/>
        </w:rPr>
        <w:t xml:space="preserve"> </w:t>
      </w:r>
      <w:r>
        <w:rPr>
          <w:sz w:val="24"/>
        </w:rPr>
        <w:t>software</w:t>
      </w:r>
      <w:r>
        <w:rPr>
          <w:spacing w:val="-8"/>
          <w:sz w:val="24"/>
        </w:rPr>
        <w:t xml:space="preserve"> </w:t>
      </w:r>
      <w:r>
        <w:rPr>
          <w:sz w:val="24"/>
        </w:rPr>
        <w:t>to</w:t>
      </w:r>
      <w:r>
        <w:rPr>
          <w:spacing w:val="-4"/>
          <w:sz w:val="24"/>
        </w:rPr>
        <w:t xml:space="preserve"> </w:t>
      </w:r>
      <w:r>
        <w:rPr>
          <w:sz w:val="24"/>
        </w:rPr>
        <w:t>be</w:t>
      </w:r>
      <w:r>
        <w:rPr>
          <w:spacing w:val="-7"/>
          <w:sz w:val="24"/>
        </w:rPr>
        <w:t xml:space="preserve"> </w:t>
      </w:r>
      <w:r>
        <w:rPr>
          <w:sz w:val="24"/>
        </w:rPr>
        <w:t>used</w:t>
      </w:r>
      <w:r>
        <w:rPr>
          <w:spacing w:val="-5"/>
          <w:sz w:val="24"/>
        </w:rPr>
        <w:t xml:space="preserve"> </w:t>
      </w:r>
      <w:r>
        <w:rPr>
          <w:sz w:val="24"/>
        </w:rPr>
        <w:t>in</w:t>
      </w:r>
      <w:r>
        <w:rPr>
          <w:spacing w:val="-5"/>
          <w:sz w:val="24"/>
        </w:rPr>
        <w:t xml:space="preserve"> </w:t>
      </w:r>
      <w:r>
        <w:rPr>
          <w:sz w:val="24"/>
        </w:rPr>
        <w:t>the</w:t>
      </w:r>
      <w:r>
        <w:rPr>
          <w:spacing w:val="-7"/>
          <w:sz w:val="24"/>
        </w:rPr>
        <w:t xml:space="preserve"> </w:t>
      </w:r>
      <w:r>
        <w:rPr>
          <w:spacing w:val="-2"/>
          <w:sz w:val="24"/>
        </w:rPr>
        <w:t>project,</w:t>
      </w:r>
    </w:p>
    <w:p>
      <w:pPr>
        <w:pStyle w:val="15"/>
        <w:numPr>
          <w:ilvl w:val="0"/>
          <w:numId w:val="3"/>
        </w:numPr>
        <w:tabs>
          <w:tab w:val="left" w:pos="1308"/>
          <w:tab w:val="left" w:pos="1309"/>
        </w:tabs>
        <w:spacing w:before="135" w:after="0" w:line="352" w:lineRule="auto"/>
        <w:ind w:left="1308" w:right="221" w:hanging="360"/>
        <w:jc w:val="left"/>
        <w:rPr>
          <w:sz w:val="24"/>
        </w:rPr>
      </w:pPr>
      <w:r>
        <w:rPr>
          <w:sz w:val="24"/>
        </w:rPr>
        <w:t>Search and selection of servo motors that will run the robot arm in a proper</w:t>
      </w:r>
      <w:r>
        <w:rPr>
          <w:spacing w:val="40"/>
          <w:sz w:val="24"/>
        </w:rPr>
        <w:t xml:space="preserve"> </w:t>
      </w:r>
      <w:r>
        <w:rPr>
          <w:spacing w:val="-4"/>
          <w:sz w:val="24"/>
        </w:rPr>
        <w:t>way,</w:t>
      </w:r>
    </w:p>
    <w:p>
      <w:pPr>
        <w:pStyle w:val="15"/>
        <w:numPr>
          <w:ilvl w:val="0"/>
          <w:numId w:val="3"/>
        </w:numPr>
        <w:tabs>
          <w:tab w:val="left" w:pos="1308"/>
          <w:tab w:val="left" w:pos="1309"/>
        </w:tabs>
        <w:spacing w:before="9" w:after="0" w:line="240" w:lineRule="auto"/>
        <w:ind w:left="1308" w:right="0" w:hanging="361"/>
        <w:jc w:val="left"/>
        <w:rPr>
          <w:sz w:val="24"/>
        </w:rPr>
      </w:pPr>
      <w:r>
        <w:rPr>
          <w:sz w:val="24"/>
        </w:rPr>
        <w:t>Proper</w:t>
      </w:r>
      <w:r>
        <w:rPr>
          <w:spacing w:val="-3"/>
          <w:sz w:val="24"/>
        </w:rPr>
        <w:t xml:space="preserve"> </w:t>
      </w:r>
      <w:r>
        <w:rPr>
          <w:sz w:val="24"/>
        </w:rPr>
        <w:t>selection</w:t>
      </w:r>
      <w:r>
        <w:rPr>
          <w:spacing w:val="-3"/>
          <w:sz w:val="24"/>
        </w:rPr>
        <w:t xml:space="preserve"> </w:t>
      </w:r>
      <w:r>
        <w:rPr>
          <w:sz w:val="24"/>
        </w:rPr>
        <w:t>of</w:t>
      </w:r>
      <w:r>
        <w:rPr>
          <w:spacing w:val="-3"/>
          <w:sz w:val="24"/>
        </w:rPr>
        <w:t xml:space="preserve"> </w:t>
      </w:r>
      <w:r>
        <w:rPr>
          <w:sz w:val="24"/>
        </w:rPr>
        <w:t>mechanical</w:t>
      </w:r>
      <w:r>
        <w:rPr>
          <w:spacing w:val="-3"/>
          <w:sz w:val="24"/>
        </w:rPr>
        <w:t xml:space="preserve"> </w:t>
      </w:r>
      <w:r>
        <w:rPr>
          <w:spacing w:val="-2"/>
          <w:sz w:val="24"/>
        </w:rPr>
        <w:t>parts,</w:t>
      </w:r>
    </w:p>
    <w:p>
      <w:pPr>
        <w:pStyle w:val="15"/>
        <w:numPr>
          <w:ilvl w:val="0"/>
          <w:numId w:val="3"/>
        </w:numPr>
        <w:tabs>
          <w:tab w:val="left" w:pos="1308"/>
          <w:tab w:val="left" w:pos="1309"/>
        </w:tabs>
        <w:spacing w:before="136" w:after="0" w:line="240" w:lineRule="auto"/>
        <w:ind w:left="1308" w:right="0" w:hanging="361"/>
        <w:jc w:val="left"/>
        <w:rPr>
          <w:sz w:val="24"/>
        </w:rPr>
      </w:pPr>
      <w:r>
        <w:rPr>
          <w:sz w:val="24"/>
        </w:rPr>
        <w:t>Implementation</w:t>
      </w:r>
      <w:r>
        <w:rPr>
          <w:spacing w:val="-2"/>
          <w:sz w:val="24"/>
        </w:rPr>
        <w:t xml:space="preserve"> </w:t>
      </w:r>
      <w:r>
        <w:rPr>
          <w:sz w:val="24"/>
        </w:rPr>
        <w:t>of</w:t>
      </w:r>
      <w:r>
        <w:rPr>
          <w:spacing w:val="-2"/>
          <w:sz w:val="24"/>
        </w:rPr>
        <w:t xml:space="preserve"> </w:t>
      </w:r>
      <w:r>
        <w:rPr>
          <w:sz w:val="24"/>
        </w:rPr>
        <w:t>robot arm</w:t>
      </w:r>
      <w:r>
        <w:rPr>
          <w:spacing w:val="-1"/>
          <w:sz w:val="24"/>
        </w:rPr>
        <w:t xml:space="preserve"> </w:t>
      </w:r>
      <w:r>
        <w:rPr>
          <w:spacing w:val="-2"/>
          <w:sz w:val="24"/>
        </w:rPr>
        <w:t>assembly,</w:t>
      </w:r>
    </w:p>
    <w:p>
      <w:pPr>
        <w:pStyle w:val="15"/>
        <w:numPr>
          <w:ilvl w:val="0"/>
          <w:numId w:val="3"/>
        </w:numPr>
        <w:tabs>
          <w:tab w:val="left" w:pos="1309"/>
        </w:tabs>
        <w:spacing w:before="138" w:after="0" w:line="352" w:lineRule="auto"/>
        <w:ind w:left="1308" w:right="220" w:hanging="360"/>
        <w:jc w:val="both"/>
        <w:rPr>
          <w:sz w:val="24"/>
        </w:rPr>
      </w:pPr>
      <w:r>
        <w:rPr>
          <w:sz w:val="24"/>
        </w:rPr>
        <w:t xml:space="preserve">Testing the system to see if it works properly with the microcontroller we </w:t>
      </w:r>
      <w:r>
        <w:rPr>
          <w:spacing w:val="-2"/>
          <w:sz w:val="24"/>
        </w:rPr>
        <w:t>choose,</w:t>
      </w:r>
    </w:p>
    <w:p>
      <w:pPr>
        <w:pStyle w:val="15"/>
        <w:numPr>
          <w:ilvl w:val="0"/>
          <w:numId w:val="3"/>
        </w:numPr>
        <w:tabs>
          <w:tab w:val="left" w:pos="1309"/>
        </w:tabs>
        <w:spacing w:before="8" w:after="0" w:line="355" w:lineRule="auto"/>
        <w:ind w:left="1308" w:right="216" w:hanging="360"/>
        <w:jc w:val="both"/>
        <w:rPr>
          <w:sz w:val="24"/>
        </w:rPr>
      </w:pPr>
      <w:r>
        <w:rPr>
          <w:sz w:val="24"/>
        </w:rPr>
        <w:t>Possible faults have been given in the form of restructuring the system by passing through the eye. These steps have been completed and the design of the robot has been completed.</w:t>
      </w:r>
    </w:p>
    <w:p>
      <w:pPr>
        <w:pStyle w:val="7"/>
        <w:spacing w:before="8" w:line="360" w:lineRule="auto"/>
        <w:ind w:left="588" w:right="220"/>
        <w:jc w:val="both"/>
      </w:pPr>
      <w:r>
        <w:t>Arduino and robot arm control are used in the project material are given in the following chart.</w:t>
      </w:r>
    </w:p>
    <w:p>
      <w:pPr>
        <w:spacing w:before="159"/>
        <w:ind w:left="588" w:right="0" w:firstLine="0"/>
        <w:jc w:val="both"/>
        <w:rPr>
          <w:i/>
          <w:sz w:val="18"/>
        </w:rPr>
      </w:pPr>
      <w:bookmarkStart w:id="19" w:name="_bookmark19"/>
      <w:bookmarkEnd w:id="19"/>
      <w:r>
        <w:rPr>
          <w:i/>
          <w:color w:val="44536A"/>
          <w:sz w:val="18"/>
        </w:rPr>
        <w:t>Table</w:t>
      </w:r>
      <w:r>
        <w:rPr>
          <w:i/>
          <w:color w:val="44536A"/>
          <w:spacing w:val="-4"/>
          <w:sz w:val="18"/>
        </w:rPr>
        <w:t xml:space="preserve"> </w:t>
      </w:r>
      <w:r>
        <w:rPr>
          <w:i/>
          <w:color w:val="44536A"/>
          <w:sz w:val="18"/>
        </w:rPr>
        <w:t>1Material</w:t>
      </w:r>
      <w:r>
        <w:rPr>
          <w:i/>
          <w:color w:val="44536A"/>
          <w:spacing w:val="-3"/>
          <w:sz w:val="18"/>
        </w:rPr>
        <w:t xml:space="preserve"> </w:t>
      </w:r>
      <w:r>
        <w:rPr>
          <w:i/>
          <w:color w:val="44536A"/>
          <w:sz w:val="18"/>
        </w:rPr>
        <w:t>inventory</w:t>
      </w:r>
      <w:r>
        <w:rPr>
          <w:i/>
          <w:color w:val="44536A"/>
          <w:spacing w:val="-2"/>
          <w:sz w:val="18"/>
        </w:rPr>
        <w:t xml:space="preserve"> chart</w:t>
      </w:r>
    </w:p>
    <w:p>
      <w:pPr>
        <w:pStyle w:val="7"/>
        <w:spacing w:before="10"/>
        <w:rPr>
          <w:i/>
          <w:sz w:val="26"/>
        </w:rPr>
      </w:pPr>
    </w:p>
    <w:tbl>
      <w:tblPr>
        <w:tblStyle w:val="6"/>
        <w:tblW w:w="0" w:type="auto"/>
        <w:tblInd w:w="48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071"/>
        <w:gridCol w:w="3828"/>
        <w:gridCol w:w="1138"/>
        <w:gridCol w:w="1099"/>
        <w:gridCol w:w="105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04" w:hRule="atLeast"/>
        </w:trPr>
        <w:tc>
          <w:tcPr>
            <w:tcW w:w="1071" w:type="dxa"/>
            <w:shd w:val="clear" w:color="auto" w:fill="E7E6E6"/>
          </w:tcPr>
          <w:p>
            <w:pPr>
              <w:pStyle w:val="16"/>
              <w:spacing w:before="164"/>
              <w:ind w:left="107"/>
              <w:rPr>
                <w:b/>
                <w:sz w:val="24"/>
              </w:rPr>
            </w:pPr>
            <w:r>
              <w:rPr>
                <w:b/>
                <w:spacing w:val="-2"/>
                <w:sz w:val="24"/>
              </w:rPr>
              <w:t>Number</w:t>
            </w:r>
          </w:p>
        </w:tc>
        <w:tc>
          <w:tcPr>
            <w:tcW w:w="3828" w:type="dxa"/>
            <w:shd w:val="clear" w:color="auto" w:fill="E7E6E6"/>
          </w:tcPr>
          <w:p>
            <w:pPr>
              <w:pStyle w:val="16"/>
              <w:spacing w:before="164"/>
              <w:ind w:left="107"/>
              <w:rPr>
                <w:b/>
                <w:sz w:val="24"/>
              </w:rPr>
            </w:pPr>
            <w:r>
              <w:rPr>
                <w:b/>
                <w:spacing w:val="-2"/>
                <w:sz w:val="24"/>
              </w:rPr>
              <w:t>Material</w:t>
            </w:r>
          </w:p>
        </w:tc>
        <w:tc>
          <w:tcPr>
            <w:tcW w:w="1138" w:type="dxa"/>
            <w:shd w:val="clear" w:color="auto" w:fill="E7E6E6"/>
          </w:tcPr>
          <w:p>
            <w:pPr>
              <w:pStyle w:val="16"/>
              <w:spacing w:before="164"/>
              <w:ind w:left="108"/>
              <w:rPr>
                <w:b/>
                <w:sz w:val="24"/>
              </w:rPr>
            </w:pPr>
            <w:r>
              <w:rPr>
                <w:b/>
                <w:spacing w:val="-2"/>
                <w:sz w:val="24"/>
              </w:rPr>
              <w:t>Quantity</w:t>
            </w:r>
          </w:p>
        </w:tc>
        <w:tc>
          <w:tcPr>
            <w:tcW w:w="1099" w:type="dxa"/>
            <w:shd w:val="clear" w:color="auto" w:fill="E7E6E6"/>
          </w:tcPr>
          <w:p>
            <w:pPr>
              <w:pStyle w:val="16"/>
              <w:spacing w:before="164"/>
              <w:ind w:left="108"/>
              <w:rPr>
                <w:b/>
                <w:sz w:val="24"/>
              </w:rPr>
            </w:pPr>
            <w:r>
              <w:rPr>
                <w:b/>
                <w:spacing w:val="-2"/>
                <w:sz w:val="24"/>
              </w:rPr>
              <w:t>Price</w:t>
            </w:r>
          </w:p>
        </w:tc>
        <w:tc>
          <w:tcPr>
            <w:tcW w:w="1056" w:type="dxa"/>
            <w:shd w:val="clear" w:color="auto" w:fill="E7E6E6"/>
          </w:tcPr>
          <w:p>
            <w:pPr>
              <w:pStyle w:val="16"/>
              <w:spacing w:before="164"/>
              <w:ind w:left="106"/>
              <w:rPr>
                <w:b/>
                <w:sz w:val="24"/>
              </w:rPr>
            </w:pPr>
            <w:r>
              <w:rPr>
                <w:b/>
                <w:spacing w:val="-2"/>
                <w:sz w:val="24"/>
              </w:rPr>
              <w:t>Amount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04" w:hRule="atLeast"/>
        </w:trPr>
        <w:tc>
          <w:tcPr>
            <w:tcW w:w="1071" w:type="dxa"/>
          </w:tcPr>
          <w:p>
            <w:pPr>
              <w:pStyle w:val="16"/>
              <w:spacing w:before="159"/>
              <w:ind w:left="107"/>
              <w:rPr>
                <w:sz w:val="24"/>
              </w:rPr>
            </w:pPr>
            <w:r>
              <w:rPr>
                <w:sz w:val="24"/>
              </w:rPr>
              <w:t>1</w:t>
            </w:r>
          </w:p>
        </w:tc>
        <w:tc>
          <w:tcPr>
            <w:tcW w:w="3828" w:type="dxa"/>
          </w:tcPr>
          <w:p>
            <w:pPr>
              <w:pStyle w:val="16"/>
              <w:spacing w:before="159"/>
              <w:ind w:left="107"/>
              <w:rPr>
                <w:sz w:val="24"/>
              </w:rPr>
            </w:pPr>
            <w:r>
              <w:rPr>
                <w:sz w:val="24"/>
              </w:rPr>
              <w:t>Tower</w:t>
            </w:r>
            <w:r>
              <w:rPr>
                <w:spacing w:val="-6"/>
                <w:sz w:val="24"/>
              </w:rPr>
              <w:t xml:space="preserve"> </w:t>
            </w:r>
            <w:r>
              <w:rPr>
                <w:sz w:val="24"/>
              </w:rPr>
              <w:t>Pro</w:t>
            </w:r>
            <w:r>
              <w:rPr>
                <w:spacing w:val="-5"/>
                <w:sz w:val="24"/>
              </w:rPr>
              <w:t xml:space="preserve"> </w:t>
            </w:r>
            <w:r>
              <w:rPr>
                <w:sz w:val="24"/>
              </w:rPr>
              <w:t>SG90</w:t>
            </w:r>
            <w:r>
              <w:rPr>
                <w:spacing w:val="-5"/>
                <w:sz w:val="24"/>
              </w:rPr>
              <w:t xml:space="preserve"> </w:t>
            </w:r>
            <w:r>
              <w:rPr>
                <w:sz w:val="24"/>
              </w:rPr>
              <w:t>Mini</w:t>
            </w:r>
            <w:r>
              <w:rPr>
                <w:spacing w:val="-5"/>
                <w:sz w:val="24"/>
              </w:rPr>
              <w:t xml:space="preserve"> </w:t>
            </w:r>
            <w:r>
              <w:rPr>
                <w:sz w:val="24"/>
              </w:rPr>
              <w:t>Servo</w:t>
            </w:r>
            <w:r>
              <w:rPr>
                <w:spacing w:val="-5"/>
                <w:sz w:val="24"/>
              </w:rPr>
              <w:t xml:space="preserve"> </w:t>
            </w:r>
            <w:r>
              <w:rPr>
                <w:spacing w:val="-2"/>
                <w:sz w:val="24"/>
              </w:rPr>
              <w:t>Motor</w:t>
            </w:r>
          </w:p>
        </w:tc>
        <w:tc>
          <w:tcPr>
            <w:tcW w:w="1138" w:type="dxa"/>
          </w:tcPr>
          <w:p>
            <w:pPr>
              <w:pStyle w:val="16"/>
              <w:spacing w:before="159"/>
              <w:ind w:left="108"/>
              <w:rPr>
                <w:sz w:val="24"/>
              </w:rPr>
            </w:pPr>
            <w:r>
              <w:rPr>
                <w:sz w:val="24"/>
              </w:rPr>
              <w:t>5</w:t>
            </w:r>
          </w:p>
        </w:tc>
        <w:tc>
          <w:tcPr>
            <w:tcW w:w="1099" w:type="dxa"/>
          </w:tcPr>
          <w:p>
            <w:pPr>
              <w:pStyle w:val="16"/>
              <w:spacing w:before="159"/>
              <w:ind w:left="108"/>
              <w:rPr>
                <w:sz w:val="24"/>
              </w:rPr>
            </w:pPr>
            <w:r>
              <w:rPr>
                <w:rFonts w:hint="default"/>
                <w:spacing w:val="-2"/>
                <w:sz w:val="24"/>
                <w:lang w:val="en-US"/>
              </w:rPr>
              <w:t>170</w:t>
            </w:r>
            <w:r>
              <w:rPr>
                <w:spacing w:val="-2"/>
                <w:sz w:val="24"/>
              </w:rPr>
              <w:t>.00</w:t>
            </w:r>
          </w:p>
        </w:tc>
        <w:tc>
          <w:tcPr>
            <w:tcW w:w="1056" w:type="dxa"/>
          </w:tcPr>
          <w:p>
            <w:pPr>
              <w:pStyle w:val="16"/>
              <w:spacing w:before="159"/>
              <w:ind w:left="106"/>
              <w:rPr>
                <w:rFonts w:hint="default"/>
                <w:sz w:val="24"/>
                <w:lang w:val="en-US"/>
              </w:rPr>
            </w:pPr>
            <w:r>
              <w:rPr>
                <w:rFonts w:hint="default"/>
                <w:sz w:val="24"/>
                <w:lang w:val="en-US"/>
              </w:rPr>
              <w:t>850.00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04" w:hRule="atLeast"/>
        </w:trPr>
        <w:tc>
          <w:tcPr>
            <w:tcW w:w="1071" w:type="dxa"/>
          </w:tcPr>
          <w:p>
            <w:pPr>
              <w:pStyle w:val="16"/>
              <w:spacing w:before="159"/>
              <w:ind w:left="107"/>
              <w:rPr>
                <w:sz w:val="24"/>
              </w:rPr>
            </w:pPr>
            <w:r>
              <w:rPr>
                <w:sz w:val="24"/>
              </w:rPr>
              <w:t>2</w:t>
            </w:r>
          </w:p>
        </w:tc>
        <w:tc>
          <w:tcPr>
            <w:tcW w:w="3828" w:type="dxa"/>
          </w:tcPr>
          <w:p>
            <w:pPr>
              <w:pStyle w:val="16"/>
              <w:spacing w:before="159"/>
              <w:ind w:left="107"/>
              <w:rPr>
                <w:sz w:val="24"/>
              </w:rPr>
            </w:pPr>
            <w:r>
              <w:rPr>
                <w:sz w:val="24"/>
              </w:rPr>
              <w:t>Arduino</w:t>
            </w:r>
            <w:r>
              <w:rPr>
                <w:spacing w:val="-4"/>
                <w:sz w:val="24"/>
              </w:rPr>
              <w:t xml:space="preserve"> </w:t>
            </w:r>
            <w:r>
              <w:rPr>
                <w:sz w:val="24"/>
              </w:rPr>
              <w:t>Nano</w:t>
            </w:r>
            <w:r>
              <w:rPr>
                <w:spacing w:val="-4"/>
                <w:sz w:val="24"/>
              </w:rPr>
              <w:t xml:space="preserve"> </w:t>
            </w:r>
            <w:r>
              <w:rPr>
                <w:sz w:val="24"/>
              </w:rPr>
              <w:t>(AT</w:t>
            </w:r>
            <w:r>
              <w:rPr>
                <w:spacing w:val="-3"/>
                <w:sz w:val="24"/>
              </w:rPr>
              <w:t xml:space="preserve"> </w:t>
            </w:r>
            <w:r>
              <w:rPr>
                <w:spacing w:val="-2"/>
                <w:sz w:val="24"/>
              </w:rPr>
              <w:t>Mega328)</w:t>
            </w:r>
          </w:p>
        </w:tc>
        <w:tc>
          <w:tcPr>
            <w:tcW w:w="1138" w:type="dxa"/>
          </w:tcPr>
          <w:p>
            <w:pPr>
              <w:pStyle w:val="16"/>
              <w:spacing w:before="159"/>
              <w:ind w:left="108"/>
              <w:rPr>
                <w:sz w:val="24"/>
              </w:rPr>
            </w:pPr>
            <w:r>
              <w:rPr>
                <w:sz w:val="24"/>
              </w:rPr>
              <w:t>1</w:t>
            </w:r>
          </w:p>
        </w:tc>
        <w:tc>
          <w:tcPr>
            <w:tcW w:w="1099" w:type="dxa"/>
          </w:tcPr>
          <w:p>
            <w:pPr>
              <w:pStyle w:val="16"/>
              <w:spacing w:before="159"/>
              <w:ind w:left="108"/>
              <w:rPr>
                <w:sz w:val="24"/>
              </w:rPr>
            </w:pPr>
            <w:r>
              <w:rPr>
                <w:rFonts w:hint="default"/>
                <w:spacing w:val="-2"/>
                <w:sz w:val="24"/>
                <w:lang w:val="en-US"/>
              </w:rPr>
              <w:t>500</w:t>
            </w:r>
            <w:r>
              <w:rPr>
                <w:spacing w:val="-2"/>
                <w:sz w:val="24"/>
              </w:rPr>
              <w:t>.00</w:t>
            </w:r>
          </w:p>
        </w:tc>
        <w:tc>
          <w:tcPr>
            <w:tcW w:w="1056" w:type="dxa"/>
          </w:tcPr>
          <w:p>
            <w:pPr>
              <w:pStyle w:val="16"/>
              <w:spacing w:before="159"/>
              <w:ind w:left="106"/>
              <w:rPr>
                <w:sz w:val="24"/>
              </w:rPr>
            </w:pPr>
            <w:r>
              <w:rPr>
                <w:rFonts w:hint="default"/>
                <w:spacing w:val="-2"/>
                <w:sz w:val="24"/>
                <w:lang w:val="en-US"/>
              </w:rPr>
              <w:t>500</w:t>
            </w:r>
            <w:r>
              <w:rPr>
                <w:spacing w:val="-2"/>
                <w:sz w:val="24"/>
              </w:rPr>
              <w:t>.00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02" w:hRule="atLeast"/>
        </w:trPr>
        <w:tc>
          <w:tcPr>
            <w:tcW w:w="1071" w:type="dxa"/>
          </w:tcPr>
          <w:p>
            <w:pPr>
              <w:pStyle w:val="16"/>
              <w:spacing w:before="159"/>
              <w:ind w:left="107"/>
              <w:rPr>
                <w:sz w:val="24"/>
              </w:rPr>
            </w:pPr>
            <w:r>
              <w:rPr>
                <w:sz w:val="24"/>
              </w:rPr>
              <w:t>3</w:t>
            </w:r>
          </w:p>
        </w:tc>
        <w:tc>
          <w:tcPr>
            <w:tcW w:w="3828" w:type="dxa"/>
          </w:tcPr>
          <w:p>
            <w:pPr>
              <w:pStyle w:val="16"/>
              <w:spacing w:before="159"/>
              <w:ind w:left="107"/>
              <w:rPr>
                <w:sz w:val="24"/>
              </w:rPr>
            </w:pPr>
            <w:r>
              <w:rPr>
                <w:sz w:val="24"/>
              </w:rPr>
              <w:t>Robot</w:t>
            </w:r>
            <w:r>
              <w:rPr>
                <w:spacing w:val="-2"/>
                <w:sz w:val="24"/>
              </w:rPr>
              <w:t xml:space="preserve"> </w:t>
            </w:r>
            <w:r>
              <w:rPr>
                <w:sz w:val="24"/>
              </w:rPr>
              <w:t>limbs</w:t>
            </w:r>
            <w:r>
              <w:rPr>
                <w:spacing w:val="-1"/>
                <w:sz w:val="24"/>
              </w:rPr>
              <w:t xml:space="preserve"> </w:t>
            </w:r>
            <w:r>
              <w:rPr>
                <w:sz w:val="24"/>
              </w:rPr>
              <w:t>(made</w:t>
            </w:r>
            <w:r>
              <w:rPr>
                <w:spacing w:val="-2"/>
                <w:sz w:val="24"/>
              </w:rPr>
              <w:t xml:space="preserve"> </w:t>
            </w:r>
            <w:r>
              <w:rPr>
                <w:sz w:val="24"/>
              </w:rPr>
              <w:t>with</w:t>
            </w:r>
            <w:r>
              <w:rPr>
                <w:spacing w:val="-3"/>
                <w:sz w:val="24"/>
              </w:rPr>
              <w:t xml:space="preserve"> </w:t>
            </w:r>
            <w:r>
              <w:rPr>
                <w:sz w:val="24"/>
              </w:rPr>
              <w:t>3D</w:t>
            </w:r>
            <w:r>
              <w:rPr>
                <w:spacing w:val="-2"/>
                <w:sz w:val="24"/>
              </w:rPr>
              <w:t xml:space="preserve"> printer)</w:t>
            </w:r>
          </w:p>
        </w:tc>
        <w:tc>
          <w:tcPr>
            <w:tcW w:w="1138" w:type="dxa"/>
          </w:tcPr>
          <w:p>
            <w:pPr>
              <w:pStyle w:val="16"/>
              <w:spacing w:before="159"/>
              <w:ind w:left="108"/>
              <w:rPr>
                <w:rFonts w:hint="default"/>
                <w:sz w:val="24"/>
                <w:lang w:val="en-US"/>
              </w:rPr>
            </w:pPr>
            <w:r>
              <w:rPr>
                <w:rFonts w:hint="default"/>
                <w:sz w:val="24"/>
                <w:lang w:val="en-US"/>
              </w:rPr>
              <w:t>5</w:t>
            </w:r>
          </w:p>
        </w:tc>
        <w:tc>
          <w:tcPr>
            <w:tcW w:w="1099" w:type="dxa"/>
          </w:tcPr>
          <w:p>
            <w:pPr>
              <w:pStyle w:val="16"/>
              <w:spacing w:before="159"/>
              <w:ind w:left="108"/>
              <w:rPr>
                <w:sz w:val="24"/>
              </w:rPr>
            </w:pPr>
            <w:r>
              <w:rPr>
                <w:rFonts w:hint="default"/>
                <w:spacing w:val="-2"/>
                <w:sz w:val="24"/>
                <w:lang w:val="en-US"/>
              </w:rPr>
              <w:t>200</w:t>
            </w:r>
            <w:r>
              <w:rPr>
                <w:spacing w:val="-2"/>
                <w:sz w:val="24"/>
              </w:rPr>
              <w:t>.00</w:t>
            </w:r>
          </w:p>
        </w:tc>
        <w:tc>
          <w:tcPr>
            <w:tcW w:w="1056" w:type="dxa"/>
          </w:tcPr>
          <w:p>
            <w:pPr>
              <w:pStyle w:val="16"/>
              <w:spacing w:before="159"/>
              <w:ind w:left="106"/>
              <w:rPr>
                <w:sz w:val="24"/>
              </w:rPr>
            </w:pPr>
            <w:r>
              <w:rPr>
                <w:rFonts w:hint="default"/>
                <w:spacing w:val="-2"/>
                <w:sz w:val="24"/>
                <w:lang w:val="en-US"/>
              </w:rPr>
              <w:t>1000</w:t>
            </w:r>
            <w:r>
              <w:rPr>
                <w:spacing w:val="-2"/>
                <w:sz w:val="24"/>
              </w:rPr>
              <w:t>.00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82" w:hRule="atLeast"/>
        </w:trPr>
        <w:tc>
          <w:tcPr>
            <w:tcW w:w="1071" w:type="dxa"/>
          </w:tcPr>
          <w:p>
            <w:pPr>
              <w:pStyle w:val="16"/>
              <w:spacing w:before="150"/>
              <w:ind w:left="107"/>
              <w:rPr>
                <w:sz w:val="24"/>
              </w:rPr>
            </w:pPr>
            <w:r>
              <w:rPr>
                <w:sz w:val="24"/>
              </w:rPr>
              <w:t>4</w:t>
            </w:r>
          </w:p>
        </w:tc>
        <w:tc>
          <w:tcPr>
            <w:tcW w:w="3828" w:type="dxa"/>
          </w:tcPr>
          <w:p>
            <w:pPr>
              <w:pStyle w:val="16"/>
              <w:spacing w:before="150"/>
              <w:ind w:left="107"/>
              <w:rPr>
                <w:sz w:val="24"/>
              </w:rPr>
            </w:pPr>
            <w:r>
              <w:rPr>
                <w:sz w:val="24"/>
              </w:rPr>
              <w:t>Bluetooth</w:t>
            </w:r>
            <w:r>
              <w:rPr>
                <w:spacing w:val="-5"/>
                <w:sz w:val="24"/>
              </w:rPr>
              <w:t xml:space="preserve"> </w:t>
            </w:r>
            <w:r>
              <w:rPr>
                <w:sz w:val="24"/>
              </w:rPr>
              <w:t>module</w:t>
            </w:r>
            <w:r>
              <w:rPr>
                <w:spacing w:val="-5"/>
                <w:sz w:val="24"/>
              </w:rPr>
              <w:t xml:space="preserve"> </w:t>
            </w:r>
            <w:r>
              <w:rPr>
                <w:sz w:val="24"/>
              </w:rPr>
              <w:t>(HC-</w:t>
            </w:r>
            <w:r>
              <w:rPr>
                <w:spacing w:val="-5"/>
                <w:sz w:val="24"/>
              </w:rPr>
              <w:t>06)</w:t>
            </w:r>
          </w:p>
        </w:tc>
        <w:tc>
          <w:tcPr>
            <w:tcW w:w="1138" w:type="dxa"/>
          </w:tcPr>
          <w:p>
            <w:pPr>
              <w:pStyle w:val="16"/>
              <w:spacing w:before="150"/>
              <w:ind w:left="108"/>
              <w:rPr>
                <w:sz w:val="24"/>
              </w:rPr>
            </w:pPr>
            <w:r>
              <w:rPr>
                <w:sz w:val="24"/>
              </w:rPr>
              <w:t>1</w:t>
            </w:r>
          </w:p>
        </w:tc>
        <w:tc>
          <w:tcPr>
            <w:tcW w:w="1099" w:type="dxa"/>
          </w:tcPr>
          <w:p>
            <w:pPr>
              <w:pStyle w:val="16"/>
              <w:spacing w:before="150"/>
              <w:ind w:left="108"/>
              <w:rPr>
                <w:sz w:val="24"/>
              </w:rPr>
            </w:pPr>
            <w:r>
              <w:rPr>
                <w:rFonts w:hint="default"/>
                <w:spacing w:val="-2"/>
                <w:sz w:val="24"/>
                <w:lang w:val="en-US"/>
              </w:rPr>
              <w:t>370</w:t>
            </w:r>
            <w:r>
              <w:rPr>
                <w:spacing w:val="-2"/>
                <w:sz w:val="24"/>
              </w:rPr>
              <w:t>.00</w:t>
            </w:r>
          </w:p>
        </w:tc>
        <w:tc>
          <w:tcPr>
            <w:tcW w:w="1056" w:type="dxa"/>
          </w:tcPr>
          <w:p>
            <w:pPr>
              <w:pStyle w:val="16"/>
              <w:spacing w:before="150"/>
              <w:ind w:left="106"/>
              <w:rPr>
                <w:sz w:val="24"/>
              </w:rPr>
            </w:pPr>
            <w:r>
              <w:rPr>
                <w:rFonts w:hint="default"/>
                <w:spacing w:val="-2"/>
                <w:sz w:val="24"/>
                <w:lang w:val="en-US"/>
              </w:rPr>
              <w:t>370</w:t>
            </w:r>
            <w:r>
              <w:rPr>
                <w:spacing w:val="-2"/>
                <w:sz w:val="24"/>
              </w:rPr>
              <w:t>.00</w:t>
            </w:r>
          </w:p>
        </w:tc>
      </w:tr>
    </w:tbl>
    <w:p>
      <w:pPr>
        <w:pStyle w:val="7"/>
        <w:rPr>
          <w:i/>
          <w:sz w:val="20"/>
        </w:rPr>
      </w:pPr>
    </w:p>
    <w:p>
      <w:pPr>
        <w:pStyle w:val="7"/>
        <w:rPr>
          <w:i/>
          <w:sz w:val="20"/>
        </w:rPr>
      </w:pPr>
    </w:p>
    <w:p>
      <w:pPr>
        <w:pStyle w:val="7"/>
        <w:rPr>
          <w:i/>
          <w:sz w:val="20"/>
        </w:rPr>
      </w:pPr>
    </w:p>
    <w:p>
      <w:pPr>
        <w:pStyle w:val="7"/>
        <w:rPr>
          <w:i/>
          <w:sz w:val="20"/>
        </w:rPr>
      </w:pPr>
    </w:p>
    <w:p>
      <w:pPr>
        <w:pStyle w:val="7"/>
        <w:spacing w:before="9"/>
        <w:rPr>
          <w:i/>
          <w:sz w:val="19"/>
        </w:rPr>
      </w:pPr>
    </w:p>
    <w:p>
      <w:pPr>
        <w:pStyle w:val="15"/>
        <w:numPr>
          <w:ilvl w:val="1"/>
          <w:numId w:val="1"/>
        </w:numPr>
        <w:tabs>
          <w:tab w:val="left" w:pos="2028"/>
          <w:tab w:val="left" w:pos="2029"/>
        </w:tabs>
        <w:spacing w:before="0" w:after="0" w:line="240" w:lineRule="auto"/>
        <w:ind w:left="2029" w:right="0" w:hanging="1081"/>
        <w:jc w:val="left"/>
        <w:rPr>
          <w:b/>
          <w:sz w:val="28"/>
        </w:rPr>
      </w:pPr>
      <w:bookmarkStart w:id="20" w:name="_bookmark20"/>
      <w:bookmarkEnd w:id="20"/>
      <w:r>
        <w:rPr>
          <w:b/>
          <w:sz w:val="28"/>
        </w:rPr>
        <w:t>Mechanical</w:t>
      </w:r>
      <w:r>
        <w:rPr>
          <w:b/>
          <w:spacing w:val="-6"/>
          <w:sz w:val="28"/>
        </w:rPr>
        <w:t xml:space="preserve"> </w:t>
      </w:r>
      <w:r>
        <w:rPr>
          <w:b/>
          <w:spacing w:val="-2"/>
          <w:sz w:val="28"/>
        </w:rPr>
        <w:t>Design</w:t>
      </w:r>
    </w:p>
    <w:p>
      <w:pPr>
        <w:pStyle w:val="7"/>
        <w:spacing w:before="6"/>
        <w:rPr>
          <w:b/>
          <w:sz w:val="23"/>
        </w:rPr>
      </w:pPr>
    </w:p>
    <w:p>
      <w:pPr>
        <w:pStyle w:val="7"/>
        <w:spacing w:line="360" w:lineRule="auto"/>
        <w:ind w:left="588" w:right="215"/>
        <w:jc w:val="both"/>
      </w:pPr>
      <w:r>
        <w:t>Materials needed for the mechanical part of the robot arm were supplied, and then</w:t>
      </w:r>
      <w:r>
        <w:rPr>
          <w:spacing w:val="40"/>
        </w:rPr>
        <w:t xml:space="preserve"> </w:t>
      </w:r>
      <w:r>
        <w:t>the materials were drawn on SolidWorks in millimetric form. The mechanical part was assembled with these materials. Drawings of the mechanical part of the project are given in Figures 5, 6, 7, 8.</w:t>
      </w:r>
    </w:p>
    <w:p>
      <w:pPr>
        <w:spacing w:after="0" w:line="360" w:lineRule="auto"/>
        <w:jc w:val="both"/>
        <w:sectPr>
          <w:pgSz w:w="11910" w:h="16850"/>
          <w:pgMar w:top="1340" w:right="1200" w:bottom="1760" w:left="1680" w:header="0" w:footer="1545" w:gutter="0"/>
          <w:cols w:space="720" w:num="1"/>
        </w:sectPr>
      </w:pPr>
    </w:p>
    <w:p>
      <w:pPr>
        <w:pStyle w:val="7"/>
        <w:jc w:val="center"/>
        <w:rPr>
          <w:rFonts w:hint="default"/>
          <w:sz w:val="20"/>
          <w:lang w:val="en-US"/>
        </w:rPr>
      </w:pPr>
      <w:r>
        <w:rPr>
          <w:rFonts w:hint="default"/>
          <w:sz w:val="20"/>
          <w:lang w:val="en-US"/>
        </w:rPr>
        <w:drawing>
          <wp:inline distT="0" distB="0" distL="114300" distR="114300">
            <wp:extent cx="4655820" cy="3269615"/>
            <wp:effectExtent l="0" t="0" r="11430" b="6985"/>
            <wp:docPr id="28" name="Picture 28" descr="arm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rm_1"/>
                    <pic:cNvPicPr>
                      <a:picLocks noChangeAspect="1"/>
                    </pic:cNvPicPr>
                  </pic:nvPicPr>
                  <pic:blipFill>
                    <a:blip r:embed="rId29"/>
                    <a:stretch>
                      <a:fillRect/>
                    </a:stretch>
                  </pic:blipFill>
                  <pic:spPr>
                    <a:xfrm>
                      <a:off x="0" y="0"/>
                      <a:ext cx="4655820" cy="3269615"/>
                    </a:xfrm>
                    <a:prstGeom prst="rect">
                      <a:avLst/>
                    </a:prstGeom>
                  </pic:spPr>
                </pic:pic>
              </a:graphicData>
            </a:graphic>
          </wp:inline>
        </w:drawing>
      </w:r>
    </w:p>
    <w:p>
      <w:pPr>
        <w:pStyle w:val="7"/>
        <w:spacing w:before="10"/>
        <w:rPr>
          <w:sz w:val="18"/>
        </w:rPr>
      </w:pPr>
    </w:p>
    <w:p>
      <w:pPr>
        <w:spacing w:before="92"/>
        <w:ind w:left="835" w:right="465" w:firstLine="0"/>
        <w:jc w:val="center"/>
        <w:rPr>
          <w:i/>
          <w:color w:val="44536A"/>
          <w:spacing w:val="-2"/>
          <w:sz w:val="18"/>
        </w:rPr>
      </w:pPr>
      <w:bookmarkStart w:id="21" w:name="_bookmark21"/>
      <w:bookmarkEnd w:id="21"/>
      <w:r>
        <w:rPr>
          <w:i/>
          <w:color w:val="44536A"/>
          <w:sz w:val="18"/>
        </w:rPr>
        <w:t>Figure</w:t>
      </w:r>
      <w:r>
        <w:rPr>
          <w:i/>
          <w:color w:val="44536A"/>
          <w:spacing w:val="-5"/>
          <w:sz w:val="18"/>
        </w:rPr>
        <w:t xml:space="preserve"> </w:t>
      </w:r>
      <w:r>
        <w:rPr>
          <w:i/>
          <w:color w:val="44536A"/>
          <w:sz w:val="18"/>
        </w:rPr>
        <w:t>7Design</w:t>
      </w:r>
      <w:r>
        <w:rPr>
          <w:i/>
          <w:color w:val="44536A"/>
          <w:spacing w:val="-4"/>
          <w:sz w:val="18"/>
        </w:rPr>
        <w:t xml:space="preserve"> </w:t>
      </w:r>
      <w:r>
        <w:rPr>
          <w:i/>
          <w:color w:val="44536A"/>
          <w:sz w:val="18"/>
        </w:rPr>
        <w:t>of</w:t>
      </w:r>
      <w:r>
        <w:rPr>
          <w:i/>
          <w:color w:val="44536A"/>
          <w:spacing w:val="-3"/>
          <w:sz w:val="18"/>
        </w:rPr>
        <w:t xml:space="preserve"> </w:t>
      </w:r>
      <w:r>
        <w:rPr>
          <w:i/>
          <w:color w:val="44536A"/>
          <w:sz w:val="18"/>
        </w:rPr>
        <w:t>mechanical</w:t>
      </w:r>
      <w:r>
        <w:rPr>
          <w:i/>
          <w:color w:val="44536A"/>
          <w:spacing w:val="-2"/>
          <w:sz w:val="18"/>
        </w:rPr>
        <w:t xml:space="preserve"> parts</w:t>
      </w:r>
    </w:p>
    <w:p>
      <w:pPr>
        <w:spacing w:before="92"/>
        <w:ind w:left="835" w:right="465" w:firstLine="0"/>
        <w:jc w:val="center"/>
        <w:rPr>
          <w:i/>
          <w:color w:val="44536A"/>
          <w:spacing w:val="-2"/>
          <w:sz w:val="18"/>
        </w:rPr>
      </w:pPr>
    </w:p>
    <w:p>
      <w:pPr>
        <w:pStyle w:val="7"/>
        <w:spacing w:before="8"/>
        <w:jc w:val="center"/>
        <w:rPr>
          <w:rFonts w:hint="default"/>
          <w:i/>
          <w:lang w:val="en-US"/>
        </w:rPr>
      </w:pPr>
      <w:r>
        <w:rPr>
          <w:rFonts w:hint="default"/>
          <w:i/>
          <w:lang w:val="en-US"/>
        </w:rPr>
        <w:drawing>
          <wp:inline distT="0" distB="0" distL="114300" distR="114300">
            <wp:extent cx="4695825" cy="3712210"/>
            <wp:effectExtent l="0" t="0" r="9525" b="2540"/>
            <wp:docPr id="30" name="Picture 30" descr="arm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rm_2"/>
                    <pic:cNvPicPr>
                      <a:picLocks noChangeAspect="1"/>
                    </pic:cNvPicPr>
                  </pic:nvPicPr>
                  <pic:blipFill>
                    <a:blip r:embed="rId30"/>
                    <a:stretch>
                      <a:fillRect/>
                    </a:stretch>
                  </pic:blipFill>
                  <pic:spPr>
                    <a:xfrm>
                      <a:off x="0" y="0"/>
                      <a:ext cx="4695825" cy="3712210"/>
                    </a:xfrm>
                    <a:prstGeom prst="rect">
                      <a:avLst/>
                    </a:prstGeom>
                  </pic:spPr>
                </pic:pic>
              </a:graphicData>
            </a:graphic>
          </wp:inline>
        </w:drawing>
      </w:r>
    </w:p>
    <w:p>
      <w:pPr>
        <w:pStyle w:val="7"/>
        <w:spacing w:before="5"/>
        <w:rPr>
          <w:i/>
          <w:sz w:val="26"/>
        </w:rPr>
      </w:pPr>
    </w:p>
    <w:p>
      <w:pPr>
        <w:spacing w:before="0"/>
        <w:ind w:left="836" w:right="464" w:firstLine="0"/>
        <w:jc w:val="center"/>
        <w:rPr>
          <w:i/>
          <w:sz w:val="18"/>
        </w:rPr>
      </w:pPr>
      <w:bookmarkStart w:id="22" w:name="_bookmark22"/>
      <w:bookmarkEnd w:id="22"/>
      <w:r>
        <w:rPr>
          <w:i/>
          <w:color w:val="44536A"/>
          <w:sz w:val="18"/>
        </w:rPr>
        <w:t>Figure</w:t>
      </w:r>
      <w:r>
        <w:rPr>
          <w:i/>
          <w:color w:val="44536A"/>
          <w:spacing w:val="-5"/>
          <w:sz w:val="18"/>
        </w:rPr>
        <w:t xml:space="preserve"> </w:t>
      </w:r>
      <w:r>
        <w:rPr>
          <w:i/>
          <w:color w:val="44536A"/>
          <w:sz w:val="18"/>
        </w:rPr>
        <w:t>8Design</w:t>
      </w:r>
      <w:r>
        <w:rPr>
          <w:i/>
          <w:color w:val="44536A"/>
          <w:spacing w:val="-3"/>
          <w:sz w:val="18"/>
        </w:rPr>
        <w:t xml:space="preserve"> </w:t>
      </w:r>
      <w:r>
        <w:rPr>
          <w:i/>
          <w:color w:val="44536A"/>
          <w:sz w:val="18"/>
        </w:rPr>
        <w:t>of</w:t>
      </w:r>
      <w:r>
        <w:rPr>
          <w:i/>
          <w:color w:val="44536A"/>
          <w:spacing w:val="-3"/>
          <w:sz w:val="18"/>
        </w:rPr>
        <w:t xml:space="preserve"> </w:t>
      </w:r>
      <w:r>
        <w:rPr>
          <w:i/>
          <w:color w:val="44536A"/>
          <w:sz w:val="18"/>
        </w:rPr>
        <w:t>mechanical</w:t>
      </w:r>
      <w:r>
        <w:rPr>
          <w:i/>
          <w:color w:val="44536A"/>
          <w:spacing w:val="-2"/>
          <w:sz w:val="18"/>
        </w:rPr>
        <w:t xml:space="preserve"> parts</w:t>
      </w:r>
    </w:p>
    <w:p>
      <w:pPr>
        <w:spacing w:after="0"/>
        <w:jc w:val="center"/>
        <w:rPr>
          <w:sz w:val="18"/>
        </w:rPr>
        <w:sectPr>
          <w:pgSz w:w="11910" w:h="16850"/>
          <w:pgMar w:top="1420" w:right="1200" w:bottom="1780" w:left="1680" w:header="0" w:footer="1545" w:gutter="0"/>
          <w:cols w:space="720" w:num="1"/>
        </w:sectPr>
      </w:pPr>
    </w:p>
    <w:p>
      <w:pPr>
        <w:pStyle w:val="7"/>
        <w:jc w:val="center"/>
        <w:rPr>
          <w:rFonts w:hint="default"/>
          <w:sz w:val="20"/>
          <w:lang w:val="en-US"/>
        </w:rPr>
      </w:pPr>
      <w:r>
        <w:rPr>
          <w:rFonts w:hint="default"/>
          <w:sz w:val="20"/>
          <w:lang w:val="en-US"/>
        </w:rPr>
        <w:drawing>
          <wp:inline distT="0" distB="0" distL="114300" distR="114300">
            <wp:extent cx="3049270" cy="4683760"/>
            <wp:effectExtent l="0" t="0" r="2540" b="17780"/>
            <wp:docPr id="32" name="Picture 32" descr="arm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rm_3"/>
                    <pic:cNvPicPr>
                      <a:picLocks noChangeAspect="1"/>
                    </pic:cNvPicPr>
                  </pic:nvPicPr>
                  <pic:blipFill>
                    <a:blip r:embed="rId31"/>
                    <a:stretch>
                      <a:fillRect/>
                    </a:stretch>
                  </pic:blipFill>
                  <pic:spPr>
                    <a:xfrm rot="16200000">
                      <a:off x="0" y="0"/>
                      <a:ext cx="3049270" cy="4683760"/>
                    </a:xfrm>
                    <a:prstGeom prst="rect">
                      <a:avLst/>
                    </a:prstGeom>
                  </pic:spPr>
                </pic:pic>
              </a:graphicData>
            </a:graphic>
          </wp:inline>
        </w:drawing>
      </w:r>
    </w:p>
    <w:p>
      <w:pPr>
        <w:pStyle w:val="7"/>
        <w:spacing w:before="2"/>
        <w:rPr>
          <w:i/>
          <w:sz w:val="15"/>
        </w:rPr>
      </w:pPr>
    </w:p>
    <w:p>
      <w:pPr>
        <w:spacing w:before="93"/>
        <w:ind w:left="835" w:right="465" w:firstLine="0"/>
        <w:jc w:val="center"/>
        <w:rPr>
          <w:i/>
          <w:sz w:val="18"/>
        </w:rPr>
      </w:pPr>
      <w:bookmarkStart w:id="23" w:name="_bookmark23"/>
      <w:bookmarkEnd w:id="23"/>
      <w:r>
        <w:rPr>
          <w:i/>
          <w:color w:val="44536A"/>
          <w:sz w:val="18"/>
        </w:rPr>
        <w:t>Figure</w:t>
      </w:r>
      <w:r>
        <w:rPr>
          <w:i/>
          <w:color w:val="44536A"/>
          <w:spacing w:val="-5"/>
          <w:sz w:val="18"/>
        </w:rPr>
        <w:t xml:space="preserve"> </w:t>
      </w:r>
      <w:r>
        <w:rPr>
          <w:i/>
          <w:color w:val="44536A"/>
          <w:sz w:val="18"/>
        </w:rPr>
        <w:t>9Design</w:t>
      </w:r>
      <w:r>
        <w:rPr>
          <w:i/>
          <w:color w:val="44536A"/>
          <w:spacing w:val="-4"/>
          <w:sz w:val="18"/>
        </w:rPr>
        <w:t xml:space="preserve"> </w:t>
      </w:r>
      <w:r>
        <w:rPr>
          <w:i/>
          <w:color w:val="44536A"/>
          <w:sz w:val="18"/>
        </w:rPr>
        <w:t>of</w:t>
      </w:r>
      <w:r>
        <w:rPr>
          <w:i/>
          <w:color w:val="44536A"/>
          <w:spacing w:val="-3"/>
          <w:sz w:val="18"/>
        </w:rPr>
        <w:t xml:space="preserve"> </w:t>
      </w:r>
      <w:r>
        <w:rPr>
          <w:i/>
          <w:color w:val="44536A"/>
          <w:sz w:val="18"/>
        </w:rPr>
        <w:t>mechanical</w:t>
      </w:r>
      <w:r>
        <w:rPr>
          <w:i/>
          <w:color w:val="44536A"/>
          <w:spacing w:val="-2"/>
          <w:sz w:val="18"/>
        </w:rPr>
        <w:t xml:space="preserve"> parts</w:t>
      </w:r>
    </w:p>
    <w:p>
      <w:pPr>
        <w:pStyle w:val="7"/>
        <w:spacing w:before="8"/>
        <w:jc w:val="center"/>
        <w:rPr>
          <w:rFonts w:hint="default"/>
          <w:i/>
          <w:lang w:val="en-US"/>
        </w:rPr>
      </w:pPr>
    </w:p>
    <w:p>
      <w:pPr>
        <w:pStyle w:val="7"/>
        <w:spacing w:before="8"/>
        <w:jc w:val="center"/>
        <w:rPr>
          <w:rFonts w:hint="default"/>
          <w:i/>
          <w:lang w:val="en-US"/>
        </w:rPr>
      </w:pPr>
    </w:p>
    <w:p>
      <w:pPr>
        <w:pStyle w:val="7"/>
        <w:spacing w:before="8"/>
        <w:jc w:val="center"/>
        <w:rPr>
          <w:rFonts w:hint="default"/>
          <w:i/>
          <w:lang w:val="en-US"/>
        </w:rPr>
      </w:pPr>
    </w:p>
    <w:p>
      <w:pPr>
        <w:pStyle w:val="7"/>
        <w:spacing w:before="8"/>
        <w:jc w:val="center"/>
        <w:rPr>
          <w:rFonts w:hint="default"/>
          <w:i/>
          <w:lang w:val="en-US"/>
        </w:rPr>
      </w:pPr>
    </w:p>
    <w:p>
      <w:pPr>
        <w:pStyle w:val="7"/>
        <w:spacing w:before="8"/>
        <w:jc w:val="center"/>
        <w:rPr>
          <w:rFonts w:hint="default"/>
          <w:i/>
          <w:lang w:val="en-US"/>
        </w:rPr>
      </w:pPr>
    </w:p>
    <w:p>
      <w:pPr>
        <w:pStyle w:val="7"/>
        <w:spacing w:before="8"/>
        <w:jc w:val="center"/>
        <w:rPr>
          <w:rFonts w:hint="default"/>
          <w:i/>
          <w:lang w:val="en-US"/>
        </w:rPr>
      </w:pPr>
      <w:r>
        <w:rPr>
          <w:rFonts w:hint="default"/>
          <w:i/>
          <w:lang w:val="en-US"/>
        </w:rPr>
        <w:drawing>
          <wp:inline distT="0" distB="0" distL="114300" distR="114300">
            <wp:extent cx="3590925" cy="4673600"/>
            <wp:effectExtent l="0" t="0" r="12700" b="9525"/>
            <wp:docPr id="34" name="Picture 34" descr="arm_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rm_4"/>
                    <pic:cNvPicPr>
                      <a:picLocks noChangeAspect="1"/>
                    </pic:cNvPicPr>
                  </pic:nvPicPr>
                  <pic:blipFill>
                    <a:blip r:embed="rId32"/>
                    <a:stretch>
                      <a:fillRect/>
                    </a:stretch>
                  </pic:blipFill>
                  <pic:spPr>
                    <a:xfrm rot="16200000">
                      <a:off x="0" y="0"/>
                      <a:ext cx="3590925" cy="4673600"/>
                    </a:xfrm>
                    <a:prstGeom prst="rect">
                      <a:avLst/>
                    </a:prstGeom>
                  </pic:spPr>
                </pic:pic>
              </a:graphicData>
            </a:graphic>
          </wp:inline>
        </w:drawing>
      </w:r>
    </w:p>
    <w:p>
      <w:pPr>
        <w:pStyle w:val="7"/>
        <w:spacing w:before="9"/>
        <w:rPr>
          <w:i/>
        </w:rPr>
      </w:pPr>
    </w:p>
    <w:p>
      <w:pPr>
        <w:spacing w:before="0"/>
        <w:ind w:left="836" w:right="465" w:firstLine="0"/>
        <w:jc w:val="center"/>
        <w:rPr>
          <w:i/>
          <w:sz w:val="18"/>
        </w:rPr>
      </w:pPr>
      <w:bookmarkStart w:id="24" w:name="_bookmark24"/>
      <w:bookmarkEnd w:id="24"/>
      <w:r>
        <w:rPr>
          <w:i/>
          <w:color w:val="44536A"/>
          <w:sz w:val="18"/>
        </w:rPr>
        <w:t>Figure</w:t>
      </w:r>
      <w:r>
        <w:rPr>
          <w:i/>
          <w:color w:val="44536A"/>
          <w:spacing w:val="-6"/>
          <w:sz w:val="18"/>
        </w:rPr>
        <w:t xml:space="preserve"> </w:t>
      </w:r>
      <w:r>
        <w:rPr>
          <w:i/>
          <w:color w:val="44536A"/>
          <w:sz w:val="18"/>
        </w:rPr>
        <w:t>10Design</w:t>
      </w:r>
      <w:r>
        <w:rPr>
          <w:i/>
          <w:color w:val="44536A"/>
          <w:spacing w:val="-2"/>
          <w:sz w:val="18"/>
        </w:rPr>
        <w:t xml:space="preserve"> </w:t>
      </w:r>
      <w:r>
        <w:rPr>
          <w:i/>
          <w:color w:val="44536A"/>
          <w:sz w:val="18"/>
        </w:rPr>
        <w:t>of</w:t>
      </w:r>
      <w:r>
        <w:rPr>
          <w:i/>
          <w:color w:val="44536A"/>
          <w:spacing w:val="-3"/>
          <w:sz w:val="18"/>
        </w:rPr>
        <w:t xml:space="preserve"> </w:t>
      </w:r>
      <w:r>
        <w:rPr>
          <w:i/>
          <w:color w:val="44536A"/>
          <w:sz w:val="18"/>
        </w:rPr>
        <w:t>mechanical</w:t>
      </w:r>
      <w:r>
        <w:rPr>
          <w:i/>
          <w:color w:val="44536A"/>
          <w:spacing w:val="-5"/>
          <w:sz w:val="18"/>
        </w:rPr>
        <w:t xml:space="preserve"> </w:t>
      </w:r>
      <w:r>
        <w:rPr>
          <w:i/>
          <w:color w:val="44536A"/>
          <w:spacing w:val="-2"/>
          <w:sz w:val="18"/>
        </w:rPr>
        <w:t>parts</w:t>
      </w:r>
    </w:p>
    <w:p>
      <w:pPr>
        <w:spacing w:after="0"/>
        <w:jc w:val="center"/>
        <w:rPr>
          <w:sz w:val="18"/>
        </w:rPr>
        <w:sectPr>
          <w:pgSz w:w="11910" w:h="16850"/>
          <w:pgMar w:top="1420" w:right="1200" w:bottom="1780" w:left="1680" w:header="0" w:footer="1545" w:gutter="0"/>
          <w:cols w:space="720" w:num="1"/>
        </w:sectPr>
      </w:pPr>
    </w:p>
    <w:p>
      <w:pPr>
        <w:pStyle w:val="15"/>
        <w:numPr>
          <w:ilvl w:val="1"/>
          <w:numId w:val="1"/>
        </w:numPr>
        <w:tabs>
          <w:tab w:val="left" w:pos="2028"/>
          <w:tab w:val="left" w:pos="2029"/>
        </w:tabs>
        <w:spacing w:before="69" w:after="0" w:line="240" w:lineRule="auto"/>
        <w:ind w:left="2029" w:right="0" w:hanging="1081"/>
        <w:jc w:val="left"/>
        <w:rPr>
          <w:b/>
          <w:sz w:val="28"/>
        </w:rPr>
      </w:pPr>
      <w:bookmarkStart w:id="25" w:name="_bookmark25"/>
      <w:bookmarkEnd w:id="25"/>
      <w:r>
        <w:rPr>
          <w:b/>
          <w:sz w:val="28"/>
        </w:rPr>
        <w:t>Mechanical</w:t>
      </w:r>
      <w:r>
        <w:rPr>
          <w:b/>
          <w:spacing w:val="-5"/>
          <w:sz w:val="28"/>
        </w:rPr>
        <w:t xml:space="preserve"> </w:t>
      </w:r>
      <w:r>
        <w:rPr>
          <w:b/>
          <w:sz w:val="28"/>
        </w:rPr>
        <w:t>Part</w:t>
      </w:r>
      <w:r>
        <w:rPr>
          <w:b/>
          <w:spacing w:val="-5"/>
          <w:sz w:val="28"/>
        </w:rPr>
        <w:t xml:space="preserve"> </w:t>
      </w:r>
      <w:r>
        <w:rPr>
          <w:b/>
          <w:spacing w:val="-2"/>
          <w:sz w:val="28"/>
        </w:rPr>
        <w:t>Mounting</w:t>
      </w:r>
    </w:p>
    <w:p>
      <w:pPr>
        <w:pStyle w:val="7"/>
        <w:spacing w:before="1"/>
        <w:rPr>
          <w:b/>
        </w:rPr>
      </w:pPr>
    </w:p>
    <w:p>
      <w:pPr>
        <w:pStyle w:val="7"/>
        <w:spacing w:line="360" w:lineRule="auto"/>
        <w:ind w:left="588" w:right="218"/>
        <w:jc w:val="both"/>
      </w:pPr>
      <w:r>
        <w:t>The</w:t>
      </w:r>
      <w:r>
        <w:rPr>
          <w:spacing w:val="-2"/>
        </w:rPr>
        <w:t xml:space="preserve"> </w:t>
      </w:r>
      <w:r>
        <w:t>cut parts are</w:t>
      </w:r>
      <w:r>
        <w:rPr>
          <w:spacing w:val="-2"/>
        </w:rPr>
        <w:t xml:space="preserve"> </w:t>
      </w:r>
      <w:r>
        <w:t>assembled together</w:t>
      </w:r>
      <w:r>
        <w:rPr>
          <w:spacing w:val="-1"/>
        </w:rPr>
        <w:t xml:space="preserve"> </w:t>
      </w:r>
      <w:r>
        <w:t>with the</w:t>
      </w:r>
      <w:r>
        <w:rPr>
          <w:spacing w:val="-1"/>
        </w:rPr>
        <w:t xml:space="preserve"> </w:t>
      </w:r>
      <w:r>
        <w:t>servo</w:t>
      </w:r>
      <w:r>
        <w:rPr>
          <w:spacing w:val="-2"/>
        </w:rPr>
        <w:t xml:space="preserve"> </w:t>
      </w:r>
      <w:r>
        <w:t>motors</w:t>
      </w:r>
      <w:r>
        <w:rPr>
          <w:spacing w:val="-1"/>
        </w:rPr>
        <w:t xml:space="preserve"> </w:t>
      </w:r>
      <w:r>
        <w:t>and assembly</w:t>
      </w:r>
      <w:r>
        <w:rPr>
          <w:spacing w:val="-8"/>
        </w:rPr>
        <w:t xml:space="preserve"> </w:t>
      </w:r>
      <w:r>
        <w:t>of</w:t>
      </w:r>
      <w:r>
        <w:rPr>
          <w:spacing w:val="-1"/>
        </w:rPr>
        <w:t xml:space="preserve"> </w:t>
      </w:r>
      <w:r>
        <w:t>the</w:t>
      </w:r>
      <w:r>
        <w:rPr>
          <w:spacing w:val="-1"/>
        </w:rPr>
        <w:t xml:space="preserve"> </w:t>
      </w:r>
      <w:r>
        <w:t>robot arm is completed. The robot arm moves by</w:t>
      </w:r>
      <w:r>
        <w:rPr>
          <w:spacing w:val="-1"/>
        </w:rPr>
        <w:t xml:space="preserve"> </w:t>
      </w:r>
      <w:r>
        <w:t>4 axes and performs this movement with 5 Mini Servo Motors.</w:t>
      </w:r>
    </w:p>
    <w:p>
      <w:pPr>
        <w:pStyle w:val="7"/>
        <w:spacing w:before="160" w:line="360" w:lineRule="auto"/>
        <w:ind w:left="588" w:right="209"/>
        <w:jc w:val="both"/>
      </w:pPr>
      <w:r>
        <w:t>After drawing the parts on SolidWorks and making the necessary</w:t>
      </w:r>
      <w:r>
        <w:rPr>
          <w:spacing w:val="-2"/>
        </w:rPr>
        <w:t xml:space="preserve"> </w:t>
      </w:r>
      <w:r>
        <w:t>parts, the design of the mechanical part is started and the robot arm is made of a stationary lower body and movable upper body. There is one servo motor in the stationary</w:t>
      </w:r>
      <w:r>
        <w:rPr>
          <w:spacing w:val="-3"/>
        </w:rPr>
        <w:t xml:space="preserve"> </w:t>
      </w:r>
      <w:r>
        <w:t>lower part of the robot arm and this robot is called axis 1. The 1st axis provides rotation of the robot arm to the right or left. There are 2 servo motors in the moving upper body part.</w:t>
      </w:r>
      <w:r>
        <w:rPr>
          <w:spacing w:val="40"/>
        </w:rPr>
        <w:t xml:space="preserve"> </w:t>
      </w:r>
      <w:r>
        <w:t>Since these servo motors must operate parallel to each other, both start and end positions are set simultaneously. These two servo motors are named as 2nd axis and 3rd axis respectively.</w:t>
      </w:r>
    </w:p>
    <w:p>
      <w:pPr>
        <w:pStyle w:val="7"/>
        <w:spacing w:before="162" w:line="360" w:lineRule="auto"/>
        <w:ind w:left="588" w:right="217"/>
        <w:jc w:val="both"/>
      </w:pPr>
      <w:r>
        <w:t>The tasks of 2nd and 3rd axes are to move the robot arm up and down. Mounting of servo motors in 1st and 2nd and 3rd axes is given in Fig.11.</w:t>
      </w:r>
    </w:p>
    <w:p>
      <w:pPr>
        <w:pStyle w:val="7"/>
        <w:spacing w:before="3"/>
        <w:rPr>
          <w:sz w:val="12"/>
        </w:rPr>
      </w:pPr>
    </w:p>
    <w:p>
      <w:pPr>
        <w:spacing w:before="0"/>
        <w:ind w:right="465"/>
        <w:jc w:val="both"/>
        <w:rPr>
          <w:i/>
          <w:color w:val="44536A"/>
          <w:sz w:val="18"/>
        </w:rPr>
      </w:pPr>
      <w:bookmarkStart w:id="26" w:name="_bookmark26"/>
      <w:bookmarkEnd w:id="26"/>
    </w:p>
    <w:p>
      <w:pPr>
        <w:spacing w:before="0"/>
        <w:ind w:right="465"/>
        <w:jc w:val="both"/>
        <w:rPr>
          <w:i/>
          <w:color w:val="44536A"/>
          <w:sz w:val="18"/>
        </w:rPr>
      </w:pPr>
    </w:p>
    <w:p>
      <w:pPr>
        <w:spacing w:before="0"/>
        <w:ind w:right="465"/>
        <w:jc w:val="both"/>
        <w:rPr>
          <w:rFonts w:hint="default"/>
          <w:i/>
          <w:color w:val="44536A"/>
          <w:sz w:val="18"/>
          <w:lang w:val="en-US"/>
        </w:rPr>
      </w:pPr>
      <w:r>
        <w:rPr>
          <w:rFonts w:hint="default"/>
          <w:i/>
          <w:color w:val="44536A"/>
          <w:sz w:val="18"/>
          <w:lang w:val="en-US"/>
        </w:rPr>
        <w:drawing>
          <wp:inline distT="0" distB="0" distL="114300" distR="114300">
            <wp:extent cx="2933065" cy="3270885"/>
            <wp:effectExtent l="0" t="0" r="635" b="5715"/>
            <wp:docPr id="4" name="Picture 4" descr="servo_mou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ervo_mount"/>
                    <pic:cNvPicPr>
                      <a:picLocks noChangeAspect="1"/>
                    </pic:cNvPicPr>
                  </pic:nvPicPr>
                  <pic:blipFill>
                    <a:blip r:embed="rId33"/>
                    <a:stretch>
                      <a:fillRect/>
                    </a:stretch>
                  </pic:blipFill>
                  <pic:spPr>
                    <a:xfrm>
                      <a:off x="0" y="0"/>
                      <a:ext cx="2933065" cy="3270885"/>
                    </a:xfrm>
                    <a:prstGeom prst="rect">
                      <a:avLst/>
                    </a:prstGeom>
                  </pic:spPr>
                </pic:pic>
              </a:graphicData>
            </a:graphic>
          </wp:inline>
        </w:drawing>
      </w:r>
      <w:r>
        <w:rPr>
          <w:rFonts w:hint="default"/>
          <w:i/>
          <w:color w:val="44536A"/>
          <w:sz w:val="18"/>
          <w:lang w:val="en-US"/>
        </w:rPr>
        <w:drawing>
          <wp:anchor distT="0" distB="0" distL="114300" distR="114300" simplePos="0" relativeHeight="251661312" behindDoc="1" locked="0" layoutInCell="1" allowOverlap="1">
            <wp:simplePos x="0" y="0"/>
            <wp:positionH relativeFrom="column">
              <wp:posOffset>3373120</wp:posOffset>
            </wp:positionH>
            <wp:positionV relativeFrom="paragraph">
              <wp:posOffset>332740</wp:posOffset>
            </wp:positionV>
            <wp:extent cx="2248535" cy="2629535"/>
            <wp:effectExtent l="0" t="0" r="18415" b="0"/>
            <wp:wrapTight wrapText="bothSides">
              <wp:wrapPolygon>
                <wp:start x="0" y="0"/>
                <wp:lineTo x="0" y="21438"/>
                <wp:lineTo x="21411" y="21438"/>
                <wp:lineTo x="21411" y="0"/>
                <wp:lineTo x="0" y="0"/>
              </wp:wrapPolygon>
            </wp:wrapTight>
            <wp:docPr id="5" name="Picture 5" descr="servo_mount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ervo_mount_2"/>
                    <pic:cNvPicPr>
                      <a:picLocks noChangeAspect="1"/>
                    </pic:cNvPicPr>
                  </pic:nvPicPr>
                  <pic:blipFill>
                    <a:blip r:embed="rId34"/>
                    <a:stretch>
                      <a:fillRect/>
                    </a:stretch>
                  </pic:blipFill>
                  <pic:spPr>
                    <a:xfrm>
                      <a:off x="0" y="0"/>
                      <a:ext cx="2248535" cy="2629535"/>
                    </a:xfrm>
                    <a:prstGeom prst="rect">
                      <a:avLst/>
                    </a:prstGeom>
                  </pic:spPr>
                </pic:pic>
              </a:graphicData>
            </a:graphic>
          </wp:anchor>
        </w:drawing>
      </w:r>
    </w:p>
    <w:p>
      <w:pPr>
        <w:spacing w:before="0"/>
        <w:ind w:left="834" w:right="465" w:firstLine="0"/>
        <w:jc w:val="center"/>
        <w:rPr>
          <w:i/>
          <w:color w:val="44536A"/>
          <w:sz w:val="18"/>
        </w:rPr>
      </w:pPr>
    </w:p>
    <w:p>
      <w:pPr>
        <w:spacing w:before="0"/>
        <w:ind w:left="834" w:right="465" w:firstLine="0"/>
        <w:jc w:val="center"/>
        <w:rPr>
          <w:i/>
          <w:color w:val="44536A"/>
          <w:spacing w:val="-2"/>
          <w:sz w:val="18"/>
        </w:rPr>
      </w:pPr>
      <w:r>
        <w:rPr>
          <w:i/>
          <w:color w:val="44536A"/>
          <w:sz w:val="18"/>
        </w:rPr>
        <w:t>Figure</w:t>
      </w:r>
      <w:r>
        <w:rPr>
          <w:i/>
          <w:color w:val="44536A"/>
          <w:spacing w:val="-5"/>
          <w:sz w:val="18"/>
        </w:rPr>
        <w:t xml:space="preserve"> </w:t>
      </w:r>
      <w:r>
        <w:rPr>
          <w:i/>
          <w:color w:val="44536A"/>
          <w:sz w:val="18"/>
        </w:rPr>
        <w:t>11</w:t>
      </w:r>
      <w:r>
        <w:rPr>
          <w:rFonts w:hint="default"/>
          <w:i/>
          <w:color w:val="44536A"/>
          <w:sz w:val="18"/>
          <w:lang w:val="en-US"/>
        </w:rPr>
        <w:t xml:space="preserve"> </w:t>
      </w:r>
      <w:r>
        <w:rPr>
          <w:i/>
          <w:color w:val="44536A"/>
          <w:sz w:val="18"/>
        </w:rPr>
        <w:t>Mounting</w:t>
      </w:r>
      <w:r>
        <w:rPr>
          <w:i/>
          <w:color w:val="44536A"/>
          <w:spacing w:val="-2"/>
          <w:sz w:val="18"/>
        </w:rPr>
        <w:t xml:space="preserve"> </w:t>
      </w:r>
      <w:r>
        <w:rPr>
          <w:i/>
          <w:color w:val="44536A"/>
          <w:sz w:val="18"/>
        </w:rPr>
        <w:t>of</w:t>
      </w:r>
      <w:r>
        <w:rPr>
          <w:i/>
          <w:color w:val="44536A"/>
          <w:spacing w:val="-3"/>
          <w:sz w:val="18"/>
        </w:rPr>
        <w:t xml:space="preserve"> </w:t>
      </w:r>
      <w:r>
        <w:rPr>
          <w:i/>
          <w:color w:val="44536A"/>
          <w:sz w:val="18"/>
        </w:rPr>
        <w:t>servo</w:t>
      </w:r>
      <w:r>
        <w:rPr>
          <w:i/>
          <w:color w:val="44536A"/>
          <w:spacing w:val="-1"/>
          <w:sz w:val="18"/>
        </w:rPr>
        <w:t xml:space="preserve"> </w:t>
      </w:r>
      <w:r>
        <w:rPr>
          <w:i/>
          <w:color w:val="44536A"/>
          <w:sz w:val="18"/>
        </w:rPr>
        <w:t>motors</w:t>
      </w:r>
      <w:r>
        <w:rPr>
          <w:i/>
          <w:color w:val="44536A"/>
          <w:spacing w:val="-2"/>
          <w:sz w:val="18"/>
        </w:rPr>
        <w:t xml:space="preserve"> </w:t>
      </w:r>
    </w:p>
    <w:p>
      <w:pPr>
        <w:spacing w:before="0"/>
        <w:ind w:left="834" w:right="465" w:firstLine="0"/>
        <w:jc w:val="center"/>
        <w:rPr>
          <w:i/>
          <w:color w:val="44536A"/>
          <w:spacing w:val="-2"/>
          <w:sz w:val="18"/>
        </w:rPr>
      </w:pPr>
    </w:p>
    <w:p>
      <w:pPr>
        <w:spacing w:before="0"/>
        <w:ind w:left="834" w:right="465" w:firstLine="0"/>
        <w:jc w:val="center"/>
        <w:rPr>
          <w:i/>
          <w:color w:val="44536A"/>
          <w:spacing w:val="-2"/>
          <w:sz w:val="18"/>
        </w:rPr>
      </w:pPr>
    </w:p>
    <w:p>
      <w:pPr>
        <w:spacing w:before="0"/>
        <w:ind w:right="465"/>
        <w:jc w:val="both"/>
        <w:rPr>
          <w:i/>
          <w:color w:val="44536A"/>
          <w:spacing w:val="-2"/>
          <w:sz w:val="18"/>
        </w:rPr>
      </w:pPr>
    </w:p>
    <w:p>
      <w:pPr>
        <w:spacing w:before="0"/>
        <w:ind w:right="465"/>
        <w:jc w:val="center"/>
        <w:rPr>
          <w:rFonts w:hint="default"/>
          <w:i/>
          <w:color w:val="44536A"/>
          <w:spacing w:val="-2"/>
          <w:sz w:val="18"/>
          <w:lang w:val="en-US"/>
        </w:rPr>
      </w:pPr>
      <w:r>
        <w:rPr>
          <w:rFonts w:hint="default"/>
          <w:i/>
          <w:color w:val="44536A"/>
          <w:spacing w:val="-2"/>
          <w:sz w:val="18"/>
          <w:lang w:val="en-US"/>
        </w:rPr>
        <w:drawing>
          <wp:inline distT="0" distB="0" distL="114300" distR="114300">
            <wp:extent cx="5344795" cy="3888740"/>
            <wp:effectExtent l="0" t="0" r="8255" b="16510"/>
            <wp:docPr id="35" name="Picture 35" descr="MOUN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MOUNTING"/>
                    <pic:cNvPicPr>
                      <a:picLocks noChangeAspect="1"/>
                    </pic:cNvPicPr>
                  </pic:nvPicPr>
                  <pic:blipFill>
                    <a:blip r:embed="rId35"/>
                    <a:stretch>
                      <a:fillRect/>
                    </a:stretch>
                  </pic:blipFill>
                  <pic:spPr>
                    <a:xfrm>
                      <a:off x="0" y="0"/>
                      <a:ext cx="5344795" cy="3888740"/>
                    </a:xfrm>
                    <a:prstGeom prst="rect">
                      <a:avLst/>
                    </a:prstGeom>
                  </pic:spPr>
                </pic:pic>
              </a:graphicData>
            </a:graphic>
          </wp:inline>
        </w:drawing>
      </w:r>
    </w:p>
    <w:p>
      <w:pPr>
        <w:spacing w:before="0"/>
        <w:ind w:right="465"/>
        <w:jc w:val="center"/>
        <w:rPr>
          <w:rFonts w:hint="default"/>
          <w:i/>
          <w:color w:val="44536A"/>
          <w:spacing w:val="-2"/>
          <w:sz w:val="18"/>
          <w:lang w:val="en-US"/>
        </w:rPr>
      </w:pPr>
      <w:r>
        <w:rPr>
          <w:i/>
          <w:color w:val="44536A"/>
          <w:sz w:val="18"/>
        </w:rPr>
        <w:t>Figure</w:t>
      </w:r>
      <w:r>
        <w:rPr>
          <w:i/>
          <w:color w:val="44536A"/>
          <w:spacing w:val="-5"/>
          <w:sz w:val="18"/>
        </w:rPr>
        <w:t xml:space="preserve"> </w:t>
      </w:r>
      <w:r>
        <w:rPr>
          <w:i/>
          <w:color w:val="44536A"/>
          <w:sz w:val="18"/>
        </w:rPr>
        <w:t>1</w:t>
      </w:r>
      <w:r>
        <w:rPr>
          <w:rFonts w:hint="default"/>
          <w:i/>
          <w:color w:val="44536A"/>
          <w:sz w:val="18"/>
          <w:lang w:val="en-US"/>
        </w:rPr>
        <w:t xml:space="preserve">2 </w:t>
      </w:r>
      <w:r>
        <w:rPr>
          <w:i/>
          <w:color w:val="44536A"/>
          <w:sz w:val="18"/>
        </w:rPr>
        <w:t>Mounting</w:t>
      </w:r>
      <w:r>
        <w:rPr>
          <w:i/>
          <w:color w:val="44536A"/>
          <w:spacing w:val="-2"/>
          <w:sz w:val="18"/>
        </w:rPr>
        <w:t xml:space="preserve"> </w:t>
      </w:r>
      <w:r>
        <w:rPr>
          <w:i/>
          <w:color w:val="44536A"/>
          <w:sz w:val="18"/>
        </w:rPr>
        <w:t>of</w:t>
      </w:r>
      <w:r>
        <w:rPr>
          <w:i/>
          <w:color w:val="44536A"/>
          <w:spacing w:val="-3"/>
          <w:sz w:val="18"/>
        </w:rPr>
        <w:t xml:space="preserve"> </w:t>
      </w:r>
      <w:r>
        <w:rPr>
          <w:rFonts w:hint="default"/>
          <w:i/>
          <w:color w:val="44536A"/>
          <w:spacing w:val="-3"/>
          <w:sz w:val="18"/>
          <w:lang w:val="en-US"/>
        </w:rPr>
        <w:t>screw and nuts</w:t>
      </w:r>
    </w:p>
    <w:p>
      <w:pPr>
        <w:spacing w:before="0"/>
        <w:ind w:right="465"/>
        <w:jc w:val="right"/>
        <w:rPr>
          <w:rFonts w:hint="default"/>
          <w:i/>
          <w:color w:val="44536A"/>
          <w:spacing w:val="-2"/>
          <w:sz w:val="18"/>
          <w:lang w:val="en-US"/>
        </w:rPr>
      </w:pPr>
    </w:p>
    <w:p>
      <w:pPr>
        <w:spacing w:before="0"/>
        <w:ind w:right="465"/>
        <w:jc w:val="right"/>
        <w:rPr>
          <w:rFonts w:hint="default"/>
          <w:i/>
          <w:color w:val="44536A"/>
          <w:spacing w:val="-2"/>
          <w:sz w:val="18"/>
          <w:lang w:val="en-US"/>
        </w:rPr>
      </w:pPr>
    </w:p>
    <w:p>
      <w:pPr>
        <w:spacing w:before="0"/>
        <w:ind w:right="465"/>
        <w:jc w:val="right"/>
        <w:rPr>
          <w:rFonts w:hint="default"/>
          <w:i/>
          <w:color w:val="44536A"/>
          <w:spacing w:val="-2"/>
          <w:sz w:val="18"/>
          <w:lang w:val="en-US"/>
        </w:rPr>
      </w:pPr>
    </w:p>
    <w:p>
      <w:pPr>
        <w:spacing w:before="0"/>
        <w:ind w:right="465"/>
        <w:jc w:val="right"/>
        <w:rPr>
          <w:rFonts w:hint="default"/>
          <w:i/>
          <w:color w:val="44536A"/>
          <w:spacing w:val="-2"/>
          <w:sz w:val="18"/>
          <w:lang w:val="en-US"/>
        </w:rPr>
      </w:pPr>
    </w:p>
    <w:p>
      <w:pPr>
        <w:spacing w:before="0"/>
        <w:ind w:right="465"/>
        <w:jc w:val="both"/>
        <w:rPr>
          <w:rFonts w:hint="default"/>
          <w:i/>
          <w:color w:val="44536A"/>
          <w:spacing w:val="-2"/>
          <w:sz w:val="18"/>
          <w:lang w:val="en-US"/>
        </w:rPr>
      </w:pPr>
      <w:r>
        <w:rPr>
          <w:rFonts w:hint="default"/>
          <w:i/>
          <w:color w:val="44536A"/>
          <w:spacing w:val="-2"/>
          <w:sz w:val="18"/>
          <w:lang w:val="en-US"/>
        </w:rPr>
        <w:t xml:space="preserve">      </w:t>
      </w:r>
      <w:r>
        <w:rPr>
          <w:rFonts w:hint="default"/>
          <w:i/>
          <w:color w:val="44536A"/>
          <w:spacing w:val="-2"/>
          <w:sz w:val="18"/>
          <w:lang w:val="en-US"/>
        </w:rPr>
        <w:drawing>
          <wp:inline distT="0" distB="0" distL="114300" distR="114300">
            <wp:extent cx="5255895" cy="3506470"/>
            <wp:effectExtent l="0" t="0" r="1905" b="17780"/>
            <wp:docPr id="36" name="Picture 36" descr="mount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mount_3"/>
                    <pic:cNvPicPr>
                      <a:picLocks noChangeAspect="1"/>
                    </pic:cNvPicPr>
                  </pic:nvPicPr>
                  <pic:blipFill>
                    <a:blip r:embed="rId36"/>
                    <a:stretch>
                      <a:fillRect/>
                    </a:stretch>
                  </pic:blipFill>
                  <pic:spPr>
                    <a:xfrm>
                      <a:off x="0" y="0"/>
                      <a:ext cx="5255895" cy="3506470"/>
                    </a:xfrm>
                    <a:prstGeom prst="rect">
                      <a:avLst/>
                    </a:prstGeom>
                  </pic:spPr>
                </pic:pic>
              </a:graphicData>
            </a:graphic>
          </wp:inline>
        </w:drawing>
      </w:r>
    </w:p>
    <w:p>
      <w:pPr>
        <w:spacing w:before="0"/>
        <w:ind w:right="465"/>
        <w:jc w:val="center"/>
        <w:rPr>
          <w:rFonts w:hint="default"/>
          <w:i/>
          <w:color w:val="44536A"/>
          <w:spacing w:val="-2"/>
          <w:sz w:val="18"/>
          <w:lang w:val="en-US"/>
        </w:rPr>
      </w:pPr>
      <w:r>
        <w:rPr>
          <w:i/>
          <w:color w:val="44536A"/>
          <w:sz w:val="18"/>
        </w:rPr>
        <w:t>Figure</w:t>
      </w:r>
      <w:r>
        <w:rPr>
          <w:i/>
          <w:color w:val="44536A"/>
          <w:spacing w:val="-5"/>
          <w:sz w:val="18"/>
        </w:rPr>
        <w:t xml:space="preserve"> </w:t>
      </w:r>
      <w:r>
        <w:rPr>
          <w:i/>
          <w:color w:val="44536A"/>
          <w:sz w:val="18"/>
        </w:rPr>
        <w:t>1</w:t>
      </w:r>
      <w:r>
        <w:rPr>
          <w:rFonts w:hint="default"/>
          <w:i/>
          <w:color w:val="44536A"/>
          <w:sz w:val="18"/>
          <w:lang w:val="en-US"/>
        </w:rPr>
        <w:t xml:space="preserve">3 </w:t>
      </w:r>
      <w:r>
        <w:rPr>
          <w:i/>
          <w:color w:val="44536A"/>
          <w:sz w:val="18"/>
        </w:rPr>
        <w:t>Mounting</w:t>
      </w:r>
      <w:r>
        <w:rPr>
          <w:i/>
          <w:color w:val="44536A"/>
          <w:spacing w:val="-2"/>
          <w:sz w:val="18"/>
        </w:rPr>
        <w:t xml:space="preserve"> </w:t>
      </w:r>
      <w:r>
        <w:rPr>
          <w:i/>
          <w:color w:val="44536A"/>
          <w:sz w:val="18"/>
        </w:rPr>
        <w:t>of</w:t>
      </w:r>
      <w:r>
        <w:rPr>
          <w:i/>
          <w:color w:val="44536A"/>
          <w:spacing w:val="-3"/>
          <w:sz w:val="18"/>
        </w:rPr>
        <w:t xml:space="preserve"> </w:t>
      </w:r>
      <w:r>
        <w:rPr>
          <w:rFonts w:hint="default"/>
          <w:i/>
          <w:color w:val="44536A"/>
          <w:spacing w:val="-3"/>
          <w:sz w:val="18"/>
          <w:lang w:val="en-US"/>
        </w:rPr>
        <w:t>screw and nuts</w:t>
      </w:r>
    </w:p>
    <w:p>
      <w:pPr>
        <w:spacing w:before="0"/>
        <w:ind w:right="465"/>
        <w:jc w:val="both"/>
        <w:rPr>
          <w:rFonts w:hint="default"/>
          <w:i/>
          <w:color w:val="44536A"/>
          <w:spacing w:val="-2"/>
          <w:sz w:val="18"/>
          <w:lang w:val="en-US"/>
        </w:rPr>
        <w:sectPr>
          <w:pgSz w:w="11910" w:h="16850"/>
          <w:pgMar w:top="1920" w:right="1200" w:bottom="1780" w:left="1680" w:header="0" w:footer="1545" w:gutter="0"/>
          <w:cols w:space="720" w:num="1"/>
        </w:sectPr>
      </w:pPr>
    </w:p>
    <w:p>
      <w:pPr>
        <w:pStyle w:val="15"/>
        <w:numPr>
          <w:ilvl w:val="1"/>
          <w:numId w:val="1"/>
        </w:numPr>
        <w:tabs>
          <w:tab w:val="left" w:pos="2028"/>
          <w:tab w:val="left" w:pos="2029"/>
        </w:tabs>
        <w:spacing w:before="69" w:after="0" w:line="240" w:lineRule="auto"/>
        <w:ind w:left="2029" w:right="0" w:hanging="1081"/>
        <w:jc w:val="left"/>
        <w:rPr>
          <w:b/>
          <w:sz w:val="28"/>
        </w:rPr>
      </w:pPr>
      <w:bookmarkStart w:id="27" w:name="_bookmark27"/>
      <w:bookmarkEnd w:id="27"/>
      <w:r>
        <w:rPr>
          <w:b/>
          <w:sz w:val="28"/>
        </w:rPr>
        <w:t>Android</w:t>
      </w:r>
      <w:r>
        <w:rPr>
          <w:b/>
          <w:spacing w:val="-4"/>
          <w:sz w:val="28"/>
        </w:rPr>
        <w:t xml:space="preserve"> </w:t>
      </w:r>
      <w:r>
        <w:rPr>
          <w:b/>
          <w:spacing w:val="-2"/>
          <w:sz w:val="28"/>
        </w:rPr>
        <w:t>Programming</w:t>
      </w:r>
    </w:p>
    <w:p>
      <w:pPr>
        <w:pStyle w:val="7"/>
        <w:spacing w:before="1"/>
        <w:rPr>
          <w:b/>
        </w:rPr>
      </w:pPr>
    </w:p>
    <w:p>
      <w:pPr>
        <w:pStyle w:val="7"/>
        <w:ind w:left="588"/>
        <w:jc w:val="both"/>
      </w:pPr>
      <w:r>
        <w:t>The</w:t>
      </w:r>
      <w:r>
        <w:rPr>
          <w:spacing w:val="-4"/>
        </w:rPr>
        <w:t xml:space="preserve"> </w:t>
      </w:r>
      <w:r>
        <w:t>Android</w:t>
      </w:r>
      <w:r>
        <w:rPr>
          <w:spacing w:val="-1"/>
        </w:rPr>
        <w:t xml:space="preserve"> </w:t>
      </w:r>
      <w:r>
        <w:t>application</w:t>
      </w:r>
      <w:r>
        <w:rPr>
          <w:spacing w:val="-1"/>
        </w:rPr>
        <w:t xml:space="preserve"> </w:t>
      </w:r>
      <w:r>
        <w:t>we</w:t>
      </w:r>
      <w:r>
        <w:rPr>
          <w:spacing w:val="-4"/>
        </w:rPr>
        <w:t xml:space="preserve"> </w:t>
      </w:r>
      <w:r>
        <w:t>used</w:t>
      </w:r>
      <w:r>
        <w:rPr>
          <w:spacing w:val="-1"/>
        </w:rPr>
        <w:t xml:space="preserve"> </w:t>
      </w:r>
      <w:r>
        <w:t>in</w:t>
      </w:r>
      <w:r>
        <w:rPr>
          <w:spacing w:val="-1"/>
        </w:rPr>
        <w:t xml:space="preserve"> </w:t>
      </w:r>
      <w:r>
        <w:t>this</w:t>
      </w:r>
      <w:r>
        <w:rPr>
          <w:spacing w:val="-1"/>
        </w:rPr>
        <w:t xml:space="preserve"> </w:t>
      </w:r>
      <w:r>
        <w:t>project</w:t>
      </w:r>
      <w:r>
        <w:rPr>
          <w:spacing w:val="-2"/>
        </w:rPr>
        <w:t xml:space="preserve"> </w:t>
      </w:r>
      <w:r>
        <w:t>was</w:t>
      </w:r>
      <w:r>
        <w:rPr>
          <w:spacing w:val="-1"/>
        </w:rPr>
        <w:t xml:space="preserve"> </w:t>
      </w:r>
      <w:r>
        <w:t>done</w:t>
      </w:r>
      <w:r>
        <w:rPr>
          <w:spacing w:val="-2"/>
        </w:rPr>
        <w:t xml:space="preserve"> </w:t>
      </w:r>
      <w:r>
        <w:t>with</w:t>
      </w:r>
      <w:r>
        <w:rPr>
          <w:spacing w:val="-2"/>
        </w:rPr>
        <w:t xml:space="preserve"> </w:t>
      </w:r>
      <w:r>
        <w:t>App</w:t>
      </w:r>
      <w:r>
        <w:rPr>
          <w:spacing w:val="4"/>
        </w:rPr>
        <w:t xml:space="preserve"> </w:t>
      </w:r>
      <w:r>
        <w:rPr>
          <w:spacing w:val="-2"/>
        </w:rPr>
        <w:t>Inventor.</w:t>
      </w:r>
    </w:p>
    <w:p>
      <w:pPr>
        <w:pStyle w:val="7"/>
        <w:spacing w:before="10"/>
        <w:rPr>
          <w:sz w:val="25"/>
        </w:rPr>
      </w:pPr>
    </w:p>
    <w:p>
      <w:pPr>
        <w:pStyle w:val="7"/>
        <w:spacing w:line="360" w:lineRule="auto"/>
        <w:ind w:left="588" w:right="219"/>
        <w:jc w:val="both"/>
      </w:pPr>
      <w:r>
        <w:t>What is App Inventor? App Inventor is a free web application developed by Google and later developed by the Massachusetts Institute of Technology (MIT). Other MIT projects use a graphical interface, such as Scratch and StarLogo TNG, to drag and drop</w:t>
      </w:r>
      <w:r>
        <w:rPr>
          <w:spacing w:val="-3"/>
        </w:rPr>
        <w:t xml:space="preserve"> </w:t>
      </w:r>
      <w:r>
        <w:t>visual</w:t>
      </w:r>
      <w:r>
        <w:rPr>
          <w:spacing w:val="-3"/>
        </w:rPr>
        <w:t xml:space="preserve"> </w:t>
      </w:r>
      <w:r>
        <w:t>objects</w:t>
      </w:r>
      <w:r>
        <w:rPr>
          <w:spacing w:val="-3"/>
        </w:rPr>
        <w:t xml:space="preserve"> </w:t>
      </w:r>
      <w:r>
        <w:t>instead</w:t>
      </w:r>
      <w:r>
        <w:rPr>
          <w:spacing w:val="-3"/>
        </w:rPr>
        <w:t xml:space="preserve"> </w:t>
      </w:r>
      <w:r>
        <w:t>of</w:t>
      </w:r>
      <w:r>
        <w:rPr>
          <w:spacing w:val="-3"/>
        </w:rPr>
        <w:t xml:space="preserve"> </w:t>
      </w:r>
      <w:r>
        <w:t>printing</w:t>
      </w:r>
      <w:r>
        <w:rPr>
          <w:spacing w:val="-6"/>
        </w:rPr>
        <w:t xml:space="preserve"> </w:t>
      </w:r>
      <w:r>
        <w:t>lines</w:t>
      </w:r>
      <w:r>
        <w:rPr>
          <w:spacing w:val="-3"/>
        </w:rPr>
        <w:t xml:space="preserve"> </w:t>
      </w:r>
      <w:r>
        <w:t>of</w:t>
      </w:r>
      <w:r>
        <w:rPr>
          <w:spacing w:val="-3"/>
        </w:rPr>
        <w:t xml:space="preserve"> </w:t>
      </w:r>
      <w:r>
        <w:t>code</w:t>
      </w:r>
      <w:r>
        <w:rPr>
          <w:spacing w:val="-4"/>
        </w:rPr>
        <w:t xml:space="preserve"> </w:t>
      </w:r>
      <w:r>
        <w:t>in</w:t>
      </w:r>
      <w:r>
        <w:rPr>
          <w:spacing w:val="-3"/>
        </w:rPr>
        <w:t xml:space="preserve"> </w:t>
      </w:r>
      <w:r>
        <w:t>mobile</w:t>
      </w:r>
      <w:r>
        <w:rPr>
          <w:spacing w:val="-4"/>
        </w:rPr>
        <w:t xml:space="preserve"> </w:t>
      </w:r>
      <w:r>
        <w:t>applications</w:t>
      </w:r>
      <w:r>
        <w:rPr>
          <w:spacing w:val="-3"/>
        </w:rPr>
        <w:t xml:space="preserve"> </w:t>
      </w:r>
      <w:r>
        <w:t>running</w:t>
      </w:r>
      <w:r>
        <w:rPr>
          <w:spacing w:val="-5"/>
        </w:rPr>
        <w:t xml:space="preserve"> </w:t>
      </w:r>
      <w:r>
        <w:t>on the Android operating system.</w:t>
      </w:r>
    </w:p>
    <w:p>
      <w:pPr>
        <w:pStyle w:val="7"/>
        <w:spacing w:before="161" w:line="360" w:lineRule="auto"/>
        <w:ind w:left="588" w:right="210"/>
        <w:jc w:val="both"/>
      </w:pPr>
      <w:r>
        <w:t xml:space="preserve">App Inventor Design is the part of the application that we will design for visual and active components of the application, from Buttons, Pictures, Text Fields; it can be added to the Media Components such as Audio, Video, etc., besides the GPS, Acceleration and Bluetooth sensor can be added to the device. In this section, you have a design criterion where many variables like size, color, the position can be </w:t>
      </w:r>
      <w:r>
        <w:rPr>
          <w:spacing w:val="-2"/>
        </w:rPr>
        <w:t>controlled.</w:t>
      </w:r>
    </w:p>
    <w:p>
      <w:pPr>
        <w:pStyle w:val="7"/>
        <w:spacing w:before="161"/>
        <w:ind w:left="588"/>
        <w:jc w:val="both"/>
      </w:pPr>
      <w:r>
        <w:t>The</w:t>
      </w:r>
      <w:r>
        <w:rPr>
          <w:spacing w:val="-4"/>
        </w:rPr>
        <w:t xml:space="preserve"> </w:t>
      </w:r>
      <w:r>
        <w:t>design</w:t>
      </w:r>
      <w:r>
        <w:rPr>
          <w:spacing w:val="-1"/>
        </w:rPr>
        <w:t xml:space="preserve"> </w:t>
      </w:r>
      <w:r>
        <w:t>of</w:t>
      </w:r>
      <w:r>
        <w:rPr>
          <w:spacing w:val="-2"/>
        </w:rPr>
        <w:t xml:space="preserve"> </w:t>
      </w:r>
      <w:r>
        <w:t>the</w:t>
      </w:r>
      <w:r>
        <w:rPr>
          <w:spacing w:val="-3"/>
        </w:rPr>
        <w:t xml:space="preserve"> </w:t>
      </w:r>
      <w:r>
        <w:t>android</w:t>
      </w:r>
      <w:r>
        <w:rPr>
          <w:spacing w:val="-1"/>
        </w:rPr>
        <w:t xml:space="preserve"> </w:t>
      </w:r>
      <w:r>
        <w:t>application</w:t>
      </w:r>
      <w:r>
        <w:rPr>
          <w:spacing w:val="-2"/>
        </w:rPr>
        <w:t xml:space="preserve"> </w:t>
      </w:r>
      <w:r>
        <w:t>we</w:t>
      </w:r>
      <w:r>
        <w:rPr>
          <w:spacing w:val="-3"/>
        </w:rPr>
        <w:t xml:space="preserve"> </w:t>
      </w:r>
      <w:r>
        <w:t>use</w:t>
      </w:r>
      <w:r>
        <w:rPr>
          <w:spacing w:val="-2"/>
        </w:rPr>
        <w:t xml:space="preserve"> </w:t>
      </w:r>
      <w:r>
        <w:t>in</w:t>
      </w:r>
      <w:r>
        <w:rPr>
          <w:spacing w:val="-2"/>
        </w:rPr>
        <w:t xml:space="preserve"> </w:t>
      </w:r>
      <w:r>
        <w:t>the</w:t>
      </w:r>
      <w:r>
        <w:rPr>
          <w:spacing w:val="-2"/>
        </w:rPr>
        <w:t xml:space="preserve"> </w:t>
      </w:r>
      <w:r>
        <w:t>project</w:t>
      </w:r>
      <w:r>
        <w:rPr>
          <w:spacing w:val="-1"/>
        </w:rPr>
        <w:t xml:space="preserve"> </w:t>
      </w:r>
      <w:r>
        <w:t>is</w:t>
      </w:r>
      <w:r>
        <w:rPr>
          <w:spacing w:val="-2"/>
        </w:rPr>
        <w:t xml:space="preserve"> </w:t>
      </w:r>
      <w:r>
        <w:t>shown</w:t>
      </w:r>
      <w:r>
        <w:rPr>
          <w:spacing w:val="-1"/>
        </w:rPr>
        <w:t xml:space="preserve"> </w:t>
      </w:r>
      <w:r>
        <w:t>in</w:t>
      </w:r>
      <w:r>
        <w:rPr>
          <w:spacing w:val="-1"/>
        </w:rPr>
        <w:t xml:space="preserve"> </w:t>
      </w:r>
      <w:r>
        <w:t>Figure</w:t>
      </w:r>
      <w:r>
        <w:rPr>
          <w:spacing w:val="-3"/>
        </w:rPr>
        <w:t xml:space="preserve"> </w:t>
      </w:r>
      <w:r>
        <w:rPr>
          <w:spacing w:val="-5"/>
        </w:rPr>
        <w:t>12</w:t>
      </w:r>
    </w:p>
    <w:p>
      <w:pPr>
        <w:spacing w:after="0"/>
        <w:jc w:val="center"/>
        <w:rPr>
          <w:i/>
          <w:color w:val="44536A"/>
          <w:sz w:val="18"/>
        </w:rPr>
      </w:pPr>
    </w:p>
    <w:p>
      <w:pPr>
        <w:spacing w:after="0"/>
        <w:jc w:val="center"/>
        <w:rPr>
          <w:i/>
          <w:color w:val="44536A"/>
          <w:sz w:val="18"/>
        </w:rPr>
      </w:pPr>
    </w:p>
    <w:p>
      <w:pPr>
        <w:spacing w:after="0"/>
        <w:jc w:val="center"/>
        <w:rPr>
          <w:rFonts w:hint="default"/>
          <w:i/>
          <w:color w:val="44536A"/>
          <w:sz w:val="18"/>
          <w:lang w:val="en-US"/>
        </w:rPr>
      </w:pPr>
      <w:r>
        <w:rPr>
          <w:i/>
          <w:color w:val="44536A"/>
          <w:sz w:val="18"/>
        </w:rPr>
        <w:drawing>
          <wp:inline distT="0" distB="0" distL="114300" distR="114300">
            <wp:extent cx="3434080" cy="3693795"/>
            <wp:effectExtent l="0" t="0" r="13970" b="1905"/>
            <wp:docPr id="12" name="Picture 12" descr="mit_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mit_5"/>
                    <pic:cNvPicPr>
                      <a:picLocks noChangeAspect="1"/>
                    </pic:cNvPicPr>
                  </pic:nvPicPr>
                  <pic:blipFill>
                    <a:blip r:embed="rId37"/>
                    <a:stretch>
                      <a:fillRect/>
                    </a:stretch>
                  </pic:blipFill>
                  <pic:spPr>
                    <a:xfrm>
                      <a:off x="0" y="0"/>
                      <a:ext cx="3434080" cy="3693795"/>
                    </a:xfrm>
                    <a:prstGeom prst="rect">
                      <a:avLst/>
                    </a:prstGeom>
                  </pic:spPr>
                </pic:pic>
              </a:graphicData>
            </a:graphic>
          </wp:inline>
        </w:drawing>
      </w:r>
    </w:p>
    <w:p>
      <w:pPr>
        <w:spacing w:before="92"/>
        <w:ind w:right="465"/>
        <w:jc w:val="center"/>
        <w:rPr>
          <w:rFonts w:hint="default"/>
          <w:lang w:val="en-US"/>
        </w:rPr>
        <w:sectPr>
          <w:pgSz w:w="11910" w:h="16850"/>
          <w:pgMar w:top="1920" w:right="1200" w:bottom="1780" w:left="1680" w:header="0" w:footer="1545" w:gutter="0"/>
          <w:cols w:space="720" w:num="1"/>
        </w:sectPr>
      </w:pPr>
      <w:r>
        <w:rPr>
          <w:i/>
          <w:color w:val="44536A"/>
          <w:sz w:val="18"/>
        </w:rPr>
        <w:t>Figure</w:t>
      </w:r>
      <w:r>
        <w:rPr>
          <w:i/>
          <w:color w:val="44536A"/>
          <w:spacing w:val="-5"/>
          <w:sz w:val="18"/>
        </w:rPr>
        <w:t xml:space="preserve"> </w:t>
      </w:r>
      <w:r>
        <w:rPr>
          <w:i/>
          <w:color w:val="44536A"/>
          <w:sz w:val="18"/>
        </w:rPr>
        <w:t>12the</w:t>
      </w:r>
      <w:r>
        <w:rPr>
          <w:i/>
          <w:color w:val="44536A"/>
          <w:spacing w:val="-2"/>
          <w:sz w:val="18"/>
        </w:rPr>
        <w:t xml:space="preserve"> </w:t>
      </w:r>
      <w:r>
        <w:rPr>
          <w:i/>
          <w:color w:val="44536A"/>
          <w:sz w:val="18"/>
        </w:rPr>
        <w:t>design</w:t>
      </w:r>
      <w:r>
        <w:rPr>
          <w:i/>
          <w:color w:val="44536A"/>
          <w:spacing w:val="-3"/>
          <w:sz w:val="18"/>
        </w:rPr>
        <w:t xml:space="preserve"> </w:t>
      </w:r>
      <w:r>
        <w:rPr>
          <w:i/>
          <w:color w:val="44536A"/>
          <w:sz w:val="18"/>
        </w:rPr>
        <w:t>of</w:t>
      </w:r>
      <w:r>
        <w:rPr>
          <w:i/>
          <w:color w:val="44536A"/>
          <w:spacing w:val="-1"/>
          <w:sz w:val="18"/>
        </w:rPr>
        <w:t xml:space="preserve"> </w:t>
      </w:r>
      <w:r>
        <w:rPr>
          <w:i/>
          <w:color w:val="44536A"/>
          <w:sz w:val="18"/>
        </w:rPr>
        <w:t>the</w:t>
      </w:r>
      <w:r>
        <w:rPr>
          <w:i/>
          <w:color w:val="44536A"/>
          <w:spacing w:val="-2"/>
          <w:sz w:val="18"/>
        </w:rPr>
        <w:t xml:space="preserve"> </w:t>
      </w:r>
      <w:r>
        <w:rPr>
          <w:i/>
          <w:color w:val="44536A"/>
          <w:sz w:val="18"/>
        </w:rPr>
        <w:t>android</w:t>
      </w:r>
      <w:r>
        <w:rPr>
          <w:i/>
          <w:color w:val="44536A"/>
          <w:spacing w:val="-1"/>
          <w:sz w:val="18"/>
        </w:rPr>
        <w:t xml:space="preserve"> </w:t>
      </w:r>
      <w:r>
        <w:rPr>
          <w:i/>
          <w:color w:val="44536A"/>
          <w:spacing w:val="-2"/>
          <w:sz w:val="18"/>
        </w:rPr>
        <w:t>applicatio</w:t>
      </w:r>
      <w:r>
        <w:rPr>
          <w:rFonts w:hint="default"/>
          <w:i/>
          <w:color w:val="44536A"/>
          <w:spacing w:val="-2"/>
          <w:sz w:val="18"/>
          <w:lang w:val="en-US"/>
        </w:rPr>
        <w:t>n</w:t>
      </w:r>
    </w:p>
    <w:p>
      <w:pPr>
        <w:pStyle w:val="7"/>
        <w:spacing w:line="360" w:lineRule="auto"/>
        <w:ind w:right="211"/>
        <w:jc w:val="both"/>
      </w:pPr>
      <w:bookmarkStart w:id="28" w:name="_bookmark28"/>
      <w:bookmarkEnd w:id="28"/>
      <w:r>
        <w:t>In the App Inventorun Block section, we create the code that will work in the background of the application we are doing with the interlocking blocks with code fragments, just like a Lego. We make sure that all the components that I add to my application have all the events/properties that can be used and combine them into the corresponding blokes.</w:t>
      </w:r>
    </w:p>
    <w:p>
      <w:pPr>
        <w:pStyle w:val="7"/>
        <w:spacing w:before="160"/>
        <w:ind w:left="588"/>
        <w:jc w:val="both"/>
      </w:pPr>
      <w:r>
        <w:t>In</w:t>
      </w:r>
      <w:r>
        <w:rPr>
          <w:spacing w:val="-3"/>
        </w:rPr>
        <w:t xml:space="preserve"> </w:t>
      </w:r>
      <w:r>
        <w:t>the</w:t>
      </w:r>
      <w:r>
        <w:rPr>
          <w:spacing w:val="-2"/>
        </w:rPr>
        <w:t xml:space="preserve"> </w:t>
      </w:r>
      <w:r>
        <w:t>project</w:t>
      </w:r>
      <w:r>
        <w:rPr>
          <w:spacing w:val="-2"/>
        </w:rPr>
        <w:t xml:space="preserve"> </w:t>
      </w:r>
      <w:r>
        <w:t>we</w:t>
      </w:r>
      <w:r>
        <w:rPr>
          <w:spacing w:val="-3"/>
        </w:rPr>
        <w:t xml:space="preserve"> </w:t>
      </w:r>
      <w:r>
        <w:t>have</w:t>
      </w:r>
      <w:r>
        <w:rPr>
          <w:spacing w:val="-3"/>
        </w:rPr>
        <w:t xml:space="preserve"> </w:t>
      </w:r>
      <w:r>
        <w:t>done,</w:t>
      </w:r>
      <w:r>
        <w:rPr>
          <w:spacing w:val="-1"/>
        </w:rPr>
        <w:t xml:space="preserve"> </w:t>
      </w:r>
      <w:r>
        <w:t>android</w:t>
      </w:r>
      <w:r>
        <w:rPr>
          <w:spacing w:val="-2"/>
        </w:rPr>
        <w:t xml:space="preserve"> </w:t>
      </w:r>
      <w:r>
        <w:t>blocks</w:t>
      </w:r>
      <w:r>
        <w:rPr>
          <w:spacing w:val="-2"/>
        </w:rPr>
        <w:t xml:space="preserve"> </w:t>
      </w:r>
      <w:r>
        <w:t>are</w:t>
      </w:r>
      <w:r>
        <w:rPr>
          <w:spacing w:val="-3"/>
        </w:rPr>
        <w:t xml:space="preserve"> </w:t>
      </w:r>
      <w:r>
        <w:t>shown</w:t>
      </w:r>
      <w:r>
        <w:rPr>
          <w:spacing w:val="-2"/>
        </w:rPr>
        <w:t xml:space="preserve"> </w:t>
      </w:r>
      <w:r>
        <w:t>in</w:t>
      </w:r>
      <w:r>
        <w:rPr>
          <w:spacing w:val="-1"/>
        </w:rPr>
        <w:t xml:space="preserve"> </w:t>
      </w:r>
      <w:r>
        <w:t>Figures</w:t>
      </w:r>
      <w:r>
        <w:rPr>
          <w:spacing w:val="-2"/>
        </w:rPr>
        <w:t xml:space="preserve"> </w:t>
      </w:r>
      <w:r>
        <w:t>13,</w:t>
      </w:r>
      <w:r>
        <w:rPr>
          <w:spacing w:val="-2"/>
        </w:rPr>
        <w:t xml:space="preserve"> </w:t>
      </w:r>
      <w:r>
        <w:t>14,</w:t>
      </w:r>
      <w:r>
        <w:rPr>
          <w:spacing w:val="-1"/>
        </w:rPr>
        <w:t xml:space="preserve"> </w:t>
      </w:r>
      <w:r>
        <w:t>15,</w:t>
      </w:r>
      <w:r>
        <w:rPr>
          <w:spacing w:val="-2"/>
        </w:rPr>
        <w:t xml:space="preserve"> </w:t>
      </w:r>
      <w:r>
        <w:rPr>
          <w:spacing w:val="-5"/>
        </w:rPr>
        <w:t>16.</w:t>
      </w:r>
    </w:p>
    <w:p>
      <w:pPr>
        <w:spacing w:after="0"/>
        <w:jc w:val="both"/>
      </w:pPr>
    </w:p>
    <w:p>
      <w:pPr>
        <w:spacing w:after="0"/>
        <w:jc w:val="both"/>
        <w:rPr>
          <w:rFonts w:hint="default"/>
          <w:lang w:val="en-US"/>
        </w:rPr>
      </w:pPr>
      <w:r>
        <w:rPr>
          <w:rFonts w:hint="default"/>
          <w:lang w:val="en-US"/>
        </w:rPr>
        <w:drawing>
          <wp:inline distT="0" distB="0" distL="114300" distR="114300">
            <wp:extent cx="5719445" cy="3223895"/>
            <wp:effectExtent l="0" t="0" r="14605" b="14605"/>
            <wp:docPr id="18" name="Picture 18" descr="mit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mit_2"/>
                    <pic:cNvPicPr>
                      <a:picLocks noChangeAspect="1"/>
                    </pic:cNvPicPr>
                  </pic:nvPicPr>
                  <pic:blipFill>
                    <a:blip r:embed="rId38"/>
                    <a:stretch>
                      <a:fillRect/>
                    </a:stretch>
                  </pic:blipFill>
                  <pic:spPr>
                    <a:xfrm>
                      <a:off x="0" y="0"/>
                      <a:ext cx="5719445" cy="3223895"/>
                    </a:xfrm>
                    <a:prstGeom prst="rect">
                      <a:avLst/>
                    </a:prstGeom>
                  </pic:spPr>
                </pic:pic>
              </a:graphicData>
            </a:graphic>
          </wp:inline>
        </w:drawing>
      </w:r>
    </w:p>
    <w:p>
      <w:pPr>
        <w:spacing w:after="0"/>
        <w:jc w:val="both"/>
        <w:rPr>
          <w:rFonts w:hint="default"/>
          <w:lang w:val="en-US"/>
        </w:rPr>
      </w:pPr>
    </w:p>
    <w:p>
      <w:pPr>
        <w:spacing w:before="92"/>
        <w:ind w:left="834" w:right="465" w:firstLine="0"/>
        <w:jc w:val="center"/>
        <w:rPr>
          <w:i/>
          <w:sz w:val="18"/>
        </w:rPr>
      </w:pPr>
      <w:r>
        <w:rPr>
          <w:i/>
          <w:color w:val="44536A"/>
          <w:sz w:val="18"/>
        </w:rPr>
        <w:t>Figure</w:t>
      </w:r>
      <w:r>
        <w:rPr>
          <w:i/>
          <w:color w:val="44536A"/>
          <w:spacing w:val="-5"/>
          <w:sz w:val="18"/>
        </w:rPr>
        <w:t xml:space="preserve"> </w:t>
      </w:r>
      <w:r>
        <w:rPr>
          <w:i/>
          <w:color w:val="44536A"/>
          <w:sz w:val="18"/>
        </w:rPr>
        <w:t>13android</w:t>
      </w:r>
      <w:r>
        <w:rPr>
          <w:i/>
          <w:color w:val="44536A"/>
          <w:spacing w:val="-2"/>
          <w:sz w:val="18"/>
        </w:rPr>
        <w:t xml:space="preserve"> blocks</w:t>
      </w:r>
    </w:p>
    <w:p>
      <w:pPr>
        <w:spacing w:after="0"/>
        <w:jc w:val="both"/>
        <w:rPr>
          <w:rFonts w:hint="default"/>
          <w:lang w:val="en-US"/>
        </w:rPr>
      </w:pPr>
    </w:p>
    <w:p>
      <w:pPr>
        <w:spacing w:after="0"/>
        <w:jc w:val="both"/>
        <w:rPr>
          <w:rFonts w:hint="default"/>
          <w:lang w:val="en-US"/>
        </w:rPr>
      </w:pPr>
      <w:r>
        <w:rPr>
          <w:rFonts w:hint="default"/>
          <w:lang w:val="en-US"/>
        </w:rPr>
        <w:drawing>
          <wp:inline distT="0" distB="0" distL="114300" distR="114300">
            <wp:extent cx="5728970" cy="2980055"/>
            <wp:effectExtent l="0" t="0" r="5080" b="10795"/>
            <wp:docPr id="20" name="Picture 20" descr="mit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mit_3"/>
                    <pic:cNvPicPr>
                      <a:picLocks noChangeAspect="1"/>
                    </pic:cNvPicPr>
                  </pic:nvPicPr>
                  <pic:blipFill>
                    <a:blip r:embed="rId39"/>
                    <a:stretch>
                      <a:fillRect/>
                    </a:stretch>
                  </pic:blipFill>
                  <pic:spPr>
                    <a:xfrm>
                      <a:off x="0" y="0"/>
                      <a:ext cx="5728970" cy="2980055"/>
                    </a:xfrm>
                    <a:prstGeom prst="rect">
                      <a:avLst/>
                    </a:prstGeom>
                  </pic:spPr>
                </pic:pic>
              </a:graphicData>
            </a:graphic>
          </wp:inline>
        </w:drawing>
      </w:r>
    </w:p>
    <w:p>
      <w:pPr>
        <w:spacing w:after="0"/>
        <w:jc w:val="center"/>
        <w:rPr>
          <w:rFonts w:hint="default"/>
          <w:lang w:val="en-US"/>
        </w:rPr>
        <w:sectPr>
          <w:pgSz w:w="11910" w:h="16850"/>
          <w:pgMar w:top="1420" w:right="1200" w:bottom="1780" w:left="1680" w:header="0" w:footer="1545" w:gutter="0"/>
          <w:cols w:space="720" w:num="1"/>
        </w:sectPr>
      </w:pPr>
      <w:r>
        <w:rPr>
          <w:i/>
          <w:color w:val="44536A"/>
          <w:sz w:val="18"/>
        </w:rPr>
        <w:t>Figure</w:t>
      </w:r>
      <w:r>
        <w:rPr>
          <w:i/>
          <w:color w:val="44536A"/>
          <w:spacing w:val="-5"/>
          <w:sz w:val="18"/>
        </w:rPr>
        <w:t xml:space="preserve"> </w:t>
      </w:r>
      <w:r>
        <w:rPr>
          <w:i/>
          <w:color w:val="44536A"/>
          <w:sz w:val="18"/>
        </w:rPr>
        <w:t>14android</w:t>
      </w:r>
      <w:r>
        <w:rPr>
          <w:i/>
          <w:color w:val="44536A"/>
          <w:spacing w:val="-2"/>
          <w:sz w:val="18"/>
        </w:rPr>
        <w:t xml:space="preserve"> blocks</w:t>
      </w:r>
    </w:p>
    <w:p>
      <w:pPr>
        <w:pStyle w:val="7"/>
        <w:rPr>
          <w:rFonts w:hint="default"/>
          <w:sz w:val="20"/>
          <w:lang w:val="en-US"/>
        </w:rPr>
      </w:pPr>
      <w:r>
        <w:rPr>
          <w:rFonts w:hint="default"/>
          <w:sz w:val="20"/>
          <w:lang w:val="en-US"/>
        </w:rPr>
        <w:drawing>
          <wp:inline distT="0" distB="0" distL="114300" distR="114300">
            <wp:extent cx="5914390" cy="3336290"/>
            <wp:effectExtent l="0" t="0" r="10160" b="16510"/>
            <wp:docPr id="22" name="Picture 22" descr="mit_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mit_4"/>
                    <pic:cNvPicPr>
                      <a:picLocks noChangeAspect="1"/>
                    </pic:cNvPicPr>
                  </pic:nvPicPr>
                  <pic:blipFill>
                    <a:blip r:embed="rId40"/>
                    <a:stretch>
                      <a:fillRect/>
                    </a:stretch>
                  </pic:blipFill>
                  <pic:spPr>
                    <a:xfrm>
                      <a:off x="0" y="0"/>
                      <a:ext cx="5914390" cy="3336290"/>
                    </a:xfrm>
                    <a:prstGeom prst="rect">
                      <a:avLst/>
                    </a:prstGeom>
                  </pic:spPr>
                </pic:pic>
              </a:graphicData>
            </a:graphic>
          </wp:inline>
        </w:drawing>
      </w:r>
    </w:p>
    <w:p>
      <w:pPr>
        <w:pStyle w:val="7"/>
        <w:spacing w:before="11"/>
        <w:rPr>
          <w:sz w:val="16"/>
        </w:rPr>
      </w:pPr>
    </w:p>
    <w:p>
      <w:pPr>
        <w:spacing w:before="92"/>
        <w:ind w:left="834" w:right="465" w:firstLine="0"/>
        <w:jc w:val="center"/>
        <w:rPr>
          <w:i/>
          <w:sz w:val="18"/>
        </w:rPr>
      </w:pPr>
      <w:bookmarkStart w:id="29" w:name="_bookmark29"/>
      <w:bookmarkEnd w:id="29"/>
      <w:bookmarkStart w:id="30" w:name="_bookmark30"/>
      <w:bookmarkEnd w:id="30"/>
      <w:r>
        <w:rPr>
          <w:i/>
          <w:color w:val="44536A"/>
          <w:sz w:val="18"/>
        </w:rPr>
        <w:t>Figure</w:t>
      </w:r>
      <w:r>
        <w:rPr>
          <w:i/>
          <w:color w:val="44536A"/>
          <w:spacing w:val="-5"/>
          <w:sz w:val="18"/>
        </w:rPr>
        <w:t xml:space="preserve"> </w:t>
      </w:r>
      <w:r>
        <w:rPr>
          <w:i/>
          <w:color w:val="44536A"/>
          <w:sz w:val="18"/>
        </w:rPr>
        <w:t>15android</w:t>
      </w:r>
      <w:r>
        <w:rPr>
          <w:i/>
          <w:color w:val="44536A"/>
          <w:spacing w:val="-2"/>
          <w:sz w:val="18"/>
        </w:rPr>
        <w:t xml:space="preserve"> blocks</w:t>
      </w:r>
    </w:p>
    <w:p>
      <w:pPr>
        <w:spacing w:before="0"/>
        <w:ind w:right="465"/>
        <w:jc w:val="center"/>
        <w:rPr>
          <w:i/>
          <w:sz w:val="18"/>
        </w:rPr>
      </w:pPr>
    </w:p>
    <w:p>
      <w:pPr>
        <w:spacing w:after="0"/>
        <w:jc w:val="center"/>
        <w:rPr>
          <w:sz w:val="18"/>
        </w:rPr>
      </w:pPr>
    </w:p>
    <w:p>
      <w:pPr>
        <w:spacing w:after="0"/>
        <w:jc w:val="both"/>
        <w:rPr>
          <w:sz w:val="18"/>
        </w:rPr>
      </w:pPr>
    </w:p>
    <w:p>
      <w:pPr>
        <w:spacing w:after="0"/>
        <w:jc w:val="both"/>
        <w:rPr>
          <w:rFonts w:hint="default"/>
          <w:sz w:val="18"/>
          <w:lang w:val="en-US"/>
        </w:rPr>
      </w:pPr>
      <w:r>
        <w:rPr>
          <w:rFonts w:hint="default"/>
          <w:sz w:val="18"/>
          <w:lang w:val="en-US"/>
        </w:rPr>
        <w:drawing>
          <wp:inline distT="0" distB="0" distL="114300" distR="114300">
            <wp:extent cx="5890260" cy="3158490"/>
            <wp:effectExtent l="0" t="0" r="15240" b="3810"/>
            <wp:docPr id="24" name="Picture 24" descr="Screenshot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Screenshot (8)"/>
                    <pic:cNvPicPr>
                      <a:picLocks noChangeAspect="1"/>
                    </pic:cNvPicPr>
                  </pic:nvPicPr>
                  <pic:blipFill>
                    <a:blip r:embed="rId41"/>
                    <a:srcRect t="3301" b="1729"/>
                    <a:stretch>
                      <a:fillRect/>
                    </a:stretch>
                  </pic:blipFill>
                  <pic:spPr>
                    <a:xfrm>
                      <a:off x="0" y="0"/>
                      <a:ext cx="5890260" cy="3158490"/>
                    </a:xfrm>
                    <a:prstGeom prst="rect">
                      <a:avLst/>
                    </a:prstGeom>
                  </pic:spPr>
                </pic:pic>
              </a:graphicData>
            </a:graphic>
          </wp:inline>
        </w:drawing>
      </w:r>
    </w:p>
    <w:p>
      <w:pPr>
        <w:spacing w:after="0"/>
        <w:jc w:val="both"/>
        <w:rPr>
          <w:rFonts w:hint="default"/>
          <w:sz w:val="18"/>
          <w:lang w:val="en-US"/>
        </w:rPr>
      </w:pPr>
    </w:p>
    <w:p>
      <w:pPr>
        <w:spacing w:before="92"/>
        <w:ind w:left="834" w:right="465" w:firstLine="0"/>
        <w:jc w:val="center"/>
        <w:rPr>
          <w:rFonts w:hint="default"/>
          <w:i/>
          <w:sz w:val="18"/>
          <w:lang w:val="en-US"/>
        </w:rPr>
      </w:pPr>
      <w:r>
        <w:rPr>
          <w:rFonts w:hint="default"/>
          <w:i/>
          <w:color w:val="44536A"/>
          <w:sz w:val="18"/>
          <w:lang w:val="en-US"/>
        </w:rPr>
        <w:t xml:space="preserve">  </w:t>
      </w:r>
      <w:r>
        <w:rPr>
          <w:i/>
          <w:color w:val="44536A"/>
          <w:sz w:val="18"/>
        </w:rPr>
        <w:t>Figure</w:t>
      </w:r>
      <w:r>
        <w:rPr>
          <w:i/>
          <w:color w:val="44536A"/>
          <w:spacing w:val="-5"/>
          <w:sz w:val="18"/>
        </w:rPr>
        <w:t xml:space="preserve"> </w:t>
      </w:r>
      <w:r>
        <w:rPr>
          <w:i/>
          <w:color w:val="44536A"/>
          <w:sz w:val="18"/>
        </w:rPr>
        <w:t>1</w:t>
      </w:r>
      <w:r>
        <w:rPr>
          <w:rFonts w:hint="default"/>
          <w:i/>
          <w:color w:val="44536A"/>
          <w:sz w:val="18"/>
          <w:lang w:val="en-US"/>
        </w:rPr>
        <w:t>6final graphical interface</w:t>
      </w:r>
    </w:p>
    <w:p>
      <w:pPr>
        <w:spacing w:after="0"/>
        <w:jc w:val="both"/>
        <w:rPr>
          <w:rFonts w:hint="default"/>
          <w:sz w:val="18"/>
          <w:lang w:val="en-US"/>
        </w:rPr>
        <w:sectPr>
          <w:pgSz w:w="11910" w:h="16850"/>
          <w:pgMar w:top="1420" w:right="1200" w:bottom="1780" w:left="1680" w:header="0" w:footer="1545" w:gutter="0"/>
          <w:cols w:space="720" w:num="1"/>
        </w:sectPr>
      </w:pPr>
    </w:p>
    <w:p>
      <w:pPr>
        <w:pStyle w:val="7"/>
        <w:ind w:left="588"/>
        <w:rPr>
          <w:sz w:val="20"/>
        </w:rPr>
      </w:pPr>
    </w:p>
    <w:p>
      <w:pPr>
        <w:pStyle w:val="3"/>
        <w:numPr>
          <w:ilvl w:val="0"/>
          <w:numId w:val="1"/>
        </w:numPr>
        <w:tabs>
          <w:tab w:val="left" w:pos="1309"/>
        </w:tabs>
        <w:spacing w:before="75" w:after="0" w:line="240" w:lineRule="auto"/>
        <w:ind w:left="1308" w:right="0" w:hanging="361"/>
        <w:jc w:val="left"/>
      </w:pPr>
      <w:r>
        <w:t>EXPERIMENTAL</w:t>
      </w:r>
      <w:r>
        <w:rPr>
          <w:spacing w:val="-12"/>
        </w:rPr>
        <w:t xml:space="preserve"> </w:t>
      </w:r>
      <w:r>
        <w:rPr>
          <w:spacing w:val="-2"/>
        </w:rPr>
        <w:t>STUDIES</w:t>
      </w:r>
    </w:p>
    <w:p>
      <w:pPr>
        <w:pStyle w:val="7"/>
        <w:spacing w:before="1"/>
        <w:rPr>
          <w:b/>
        </w:rPr>
      </w:pPr>
    </w:p>
    <w:p>
      <w:pPr>
        <w:pStyle w:val="7"/>
        <w:spacing w:line="360" w:lineRule="auto"/>
        <w:ind w:left="588" w:right="214"/>
        <w:jc w:val="both"/>
      </w:pPr>
      <w:r>
        <w:t>Experimental studies are within themselves; the method followed in the project,</w:t>
      </w:r>
      <w:r>
        <w:rPr>
          <w:spacing w:val="40"/>
        </w:rPr>
        <w:t xml:space="preserve"> </w:t>
      </w:r>
      <w:r>
        <w:t>robot arm control system, and programming. In the method and robot arm control system part of the project, the basic commands are explained after the basic information is given and the robot can perform the required tasks. In the program section, there is the software information required for the movement of the robot.</w:t>
      </w:r>
      <w:r>
        <w:rPr>
          <w:spacing w:val="40"/>
        </w:rPr>
        <w:t xml:space="preserve"> </w:t>
      </w:r>
      <w:r>
        <w:t>The programming part of the pro- gram is given in Appendix to the project to make the project more regular.</w:t>
      </w:r>
    </w:p>
    <w:p>
      <w:pPr>
        <w:spacing w:after="0"/>
        <w:jc w:val="both"/>
        <w:rPr>
          <w:sz w:val="18"/>
        </w:rPr>
      </w:pPr>
    </w:p>
    <w:p>
      <w:pPr>
        <w:spacing w:after="0"/>
        <w:jc w:val="both"/>
        <w:rPr>
          <w:sz w:val="18"/>
        </w:rPr>
      </w:pPr>
    </w:p>
    <w:p>
      <w:pPr>
        <w:spacing w:after="0"/>
        <w:jc w:val="both"/>
        <w:rPr>
          <w:sz w:val="18"/>
        </w:rPr>
      </w:pPr>
    </w:p>
    <w:p>
      <w:pPr>
        <w:spacing w:after="0"/>
        <w:jc w:val="both"/>
        <w:rPr>
          <w:sz w:val="18"/>
        </w:rPr>
      </w:pPr>
    </w:p>
    <w:p>
      <w:pPr>
        <w:spacing w:after="0"/>
        <w:jc w:val="both"/>
        <w:rPr>
          <w:sz w:val="18"/>
        </w:rPr>
      </w:pPr>
    </w:p>
    <w:p>
      <w:pPr>
        <w:spacing w:after="0"/>
        <w:jc w:val="both"/>
        <w:rPr>
          <w:sz w:val="18"/>
        </w:rPr>
      </w:pPr>
    </w:p>
    <w:p>
      <w:pPr>
        <w:spacing w:after="0"/>
        <w:jc w:val="both"/>
        <w:rPr>
          <w:sz w:val="18"/>
        </w:rPr>
      </w:pPr>
    </w:p>
    <w:p>
      <w:pPr>
        <w:spacing w:after="0"/>
        <w:jc w:val="both"/>
        <w:rPr>
          <w:sz w:val="18"/>
        </w:rPr>
      </w:pPr>
    </w:p>
    <w:p>
      <w:pPr>
        <w:pStyle w:val="15"/>
        <w:numPr>
          <w:ilvl w:val="1"/>
          <w:numId w:val="1"/>
        </w:numPr>
        <w:tabs>
          <w:tab w:val="left" w:pos="2028"/>
          <w:tab w:val="left" w:pos="2029"/>
        </w:tabs>
        <w:spacing w:before="0" w:after="0" w:line="240" w:lineRule="auto"/>
        <w:ind w:left="2029" w:right="0" w:hanging="1081"/>
        <w:jc w:val="left"/>
        <w:rPr>
          <w:b/>
          <w:sz w:val="28"/>
        </w:rPr>
      </w:pPr>
      <w:r>
        <w:rPr>
          <w:b/>
          <w:sz w:val="28"/>
        </w:rPr>
        <w:t>Projected</w:t>
      </w:r>
      <w:r>
        <w:rPr>
          <w:b/>
          <w:spacing w:val="-3"/>
          <w:sz w:val="28"/>
        </w:rPr>
        <w:t xml:space="preserve"> </w:t>
      </w:r>
      <w:r>
        <w:rPr>
          <w:b/>
          <w:spacing w:val="-2"/>
          <w:sz w:val="28"/>
        </w:rPr>
        <w:t>Method</w:t>
      </w:r>
    </w:p>
    <w:p>
      <w:pPr>
        <w:pStyle w:val="7"/>
        <w:spacing w:before="3"/>
        <w:rPr>
          <w:b/>
        </w:rPr>
      </w:pPr>
    </w:p>
    <w:p>
      <w:pPr>
        <w:pStyle w:val="7"/>
        <w:spacing w:line="360" w:lineRule="auto"/>
        <w:ind w:left="588" w:right="214"/>
        <w:jc w:val="both"/>
      </w:pPr>
      <w:r>
        <w:t>First, a historical research on robot arms was carried out and the basic information needed to establish the system was obtained. The robot used in the project types with arm</w:t>
      </w:r>
      <w:r>
        <w:rPr>
          <w:spacing w:val="-2"/>
        </w:rPr>
        <w:t xml:space="preserve"> </w:t>
      </w:r>
      <w:r>
        <w:t>joint</w:t>
      </w:r>
      <w:r>
        <w:rPr>
          <w:spacing w:val="-2"/>
        </w:rPr>
        <w:t xml:space="preserve"> </w:t>
      </w:r>
      <w:r>
        <w:t>and</w:t>
      </w:r>
      <w:r>
        <w:rPr>
          <w:spacing w:val="-2"/>
        </w:rPr>
        <w:t xml:space="preserve"> </w:t>
      </w:r>
      <w:r>
        <w:t>can</w:t>
      </w:r>
      <w:r>
        <w:rPr>
          <w:spacing w:val="-2"/>
        </w:rPr>
        <w:t xml:space="preserve"> </w:t>
      </w:r>
      <w:r>
        <w:t>move</w:t>
      </w:r>
      <w:r>
        <w:rPr>
          <w:spacing w:val="-2"/>
        </w:rPr>
        <w:t xml:space="preserve"> </w:t>
      </w:r>
      <w:r>
        <w:t>in</w:t>
      </w:r>
      <w:r>
        <w:rPr>
          <w:spacing w:val="-2"/>
        </w:rPr>
        <w:t xml:space="preserve"> </w:t>
      </w:r>
      <w:r>
        <w:t>4</w:t>
      </w:r>
      <w:r>
        <w:rPr>
          <w:spacing w:val="-2"/>
        </w:rPr>
        <w:t xml:space="preserve"> </w:t>
      </w:r>
      <w:r>
        <w:t>axis</w:t>
      </w:r>
      <w:r>
        <w:rPr>
          <w:spacing w:val="-2"/>
        </w:rPr>
        <w:t xml:space="preserve"> </w:t>
      </w:r>
      <w:r>
        <w:t>directions</w:t>
      </w:r>
      <w:r>
        <w:rPr>
          <w:spacing w:val="-2"/>
        </w:rPr>
        <w:t xml:space="preserve"> </w:t>
      </w:r>
      <w:r>
        <w:t>(left</w:t>
      </w:r>
      <w:r>
        <w:rPr>
          <w:spacing w:val="-1"/>
        </w:rPr>
        <w:t xml:space="preserve"> </w:t>
      </w:r>
      <w:r>
        <w:t>and</w:t>
      </w:r>
      <w:r>
        <w:rPr>
          <w:spacing w:val="-2"/>
        </w:rPr>
        <w:t xml:space="preserve"> </w:t>
      </w:r>
      <w:r>
        <w:t>right,</w:t>
      </w:r>
      <w:r>
        <w:rPr>
          <w:spacing w:val="-2"/>
        </w:rPr>
        <w:t xml:space="preserve"> </w:t>
      </w:r>
      <w:r>
        <w:t>up and</w:t>
      </w:r>
      <w:r>
        <w:rPr>
          <w:spacing w:val="-2"/>
        </w:rPr>
        <w:t xml:space="preserve"> </w:t>
      </w:r>
      <w:r>
        <w:t>down)</w:t>
      </w:r>
      <w:r>
        <w:rPr>
          <w:spacing w:val="-4"/>
        </w:rPr>
        <w:t xml:space="preserve"> </w:t>
      </w:r>
      <w:r>
        <w:t>and</w:t>
      </w:r>
      <w:r>
        <w:rPr>
          <w:spacing w:val="-2"/>
        </w:rPr>
        <w:t xml:space="preserve"> </w:t>
      </w:r>
      <w:r>
        <w:t>also</w:t>
      </w:r>
      <w:r>
        <w:rPr>
          <w:spacing w:val="-2"/>
        </w:rPr>
        <w:t xml:space="preserve"> </w:t>
      </w:r>
      <w:r>
        <w:t>can hold and swing motion thanks to the holder on it. The microcontroller Arduino Nano is used to provide optimal control of the robot arm. The reason for preferring this microcontroller is that it is more accessible to be able to get a solution to a possible error because the open source code is easier to use than the other microcontrollers</w:t>
      </w:r>
      <w:r>
        <w:rPr>
          <w:spacing w:val="40"/>
        </w:rPr>
        <w:t xml:space="preserve"> </w:t>
      </w:r>
      <w:r>
        <w:t>and the number of users is higher.</w:t>
      </w:r>
    </w:p>
    <w:p>
      <w:pPr>
        <w:pStyle w:val="7"/>
        <w:spacing w:before="160" w:line="360" w:lineRule="auto"/>
        <w:ind w:left="588" w:right="212"/>
        <w:jc w:val="both"/>
        <w:rPr>
          <w:sz w:val="18"/>
        </w:rPr>
        <w:sectPr>
          <w:pgSz w:w="11910" w:h="16850"/>
          <w:pgMar w:top="1420" w:right="1200" w:bottom="1780" w:left="1680" w:header="0" w:footer="1545" w:gutter="0"/>
          <w:cols w:space="720" w:num="1"/>
        </w:sectPr>
      </w:pPr>
      <w:r>
        <w:t>After these studies, detailed information has been obtained about the servo motors to be used. The servomotor is preferred because it can be carried out smoothly in the robot project, the motor can be operated precisely and it must be at high torque. The robot arm, 5 servo motors are formed. Servo motors are numbered from top to</w:t>
      </w:r>
      <w:r>
        <w:rPr>
          <w:spacing w:val="40"/>
        </w:rPr>
        <w:t xml:space="preserve"> </w:t>
      </w:r>
      <w:r>
        <w:t>bottom in order to explain their tasks because of the excess.</w:t>
      </w:r>
    </w:p>
    <w:p>
      <w:pPr>
        <w:pStyle w:val="7"/>
        <w:spacing w:before="1"/>
        <w:rPr>
          <w:sz w:val="38"/>
        </w:rPr>
      </w:pPr>
      <w:bookmarkStart w:id="31" w:name="_bookmark33"/>
      <w:bookmarkEnd w:id="31"/>
      <w:bookmarkStart w:id="32" w:name="_bookmark34"/>
      <w:bookmarkEnd w:id="32"/>
    </w:p>
    <w:p>
      <w:pPr>
        <w:pStyle w:val="15"/>
        <w:numPr>
          <w:ilvl w:val="1"/>
          <w:numId w:val="1"/>
        </w:numPr>
        <w:tabs>
          <w:tab w:val="left" w:pos="2028"/>
          <w:tab w:val="left" w:pos="2029"/>
        </w:tabs>
        <w:spacing w:before="0" w:after="0" w:line="240" w:lineRule="auto"/>
        <w:ind w:left="2029" w:right="0" w:hanging="1081"/>
        <w:jc w:val="left"/>
        <w:rPr>
          <w:b/>
          <w:sz w:val="28"/>
        </w:rPr>
      </w:pPr>
      <w:bookmarkStart w:id="33" w:name="_bookmark35"/>
      <w:bookmarkEnd w:id="33"/>
      <w:r>
        <w:rPr>
          <w:b/>
          <w:sz w:val="28"/>
        </w:rPr>
        <w:t>Robot</w:t>
      </w:r>
      <w:r>
        <w:rPr>
          <w:b/>
          <w:spacing w:val="-3"/>
          <w:sz w:val="28"/>
        </w:rPr>
        <w:t xml:space="preserve"> </w:t>
      </w:r>
      <w:r>
        <w:rPr>
          <w:b/>
          <w:sz w:val="28"/>
        </w:rPr>
        <w:t>Arm</w:t>
      </w:r>
      <w:r>
        <w:rPr>
          <w:b/>
          <w:spacing w:val="-5"/>
          <w:sz w:val="28"/>
        </w:rPr>
        <w:t xml:space="preserve"> </w:t>
      </w:r>
      <w:r>
        <w:rPr>
          <w:b/>
          <w:spacing w:val="-2"/>
          <w:sz w:val="28"/>
        </w:rPr>
        <w:t>Control</w:t>
      </w:r>
    </w:p>
    <w:p>
      <w:pPr>
        <w:pStyle w:val="7"/>
        <w:spacing w:before="3"/>
        <w:rPr>
          <w:b/>
        </w:rPr>
      </w:pPr>
    </w:p>
    <w:p>
      <w:pPr>
        <w:pStyle w:val="7"/>
        <w:spacing w:line="360" w:lineRule="auto"/>
        <w:ind w:left="588" w:right="214"/>
        <w:jc w:val="both"/>
        <w:rPr>
          <w:spacing w:val="-5"/>
        </w:rPr>
      </w:pPr>
      <w:r>
        <w:t>The connection box is made to distribute the 5V voltage from the supply source to</w:t>
      </w:r>
      <w:r>
        <w:rPr>
          <w:spacing w:val="40"/>
        </w:rPr>
        <w:t xml:space="preserve"> </w:t>
      </w:r>
      <w:r>
        <w:t>the servo motors. In doing so, servo motor inputs, Arduino pin inputs, and communication circuit elements are used. The mechanical part of the robot arm is designed</w:t>
      </w:r>
      <w:r>
        <w:rPr>
          <w:spacing w:val="40"/>
        </w:rPr>
        <w:t xml:space="preserve"> </w:t>
      </w:r>
      <w:r>
        <w:t>by</w:t>
      </w:r>
      <w:r>
        <w:rPr>
          <w:spacing w:val="36"/>
        </w:rPr>
        <w:t xml:space="preserve"> </w:t>
      </w:r>
      <w:r>
        <w:t>combining</w:t>
      </w:r>
      <w:r>
        <w:rPr>
          <w:spacing w:val="41"/>
        </w:rPr>
        <w:t xml:space="preserve"> </w:t>
      </w:r>
      <w:r>
        <w:t>the</w:t>
      </w:r>
      <w:r>
        <w:rPr>
          <w:spacing w:val="41"/>
        </w:rPr>
        <w:t xml:space="preserve"> </w:t>
      </w:r>
      <w:r>
        <w:t>pre-selected</w:t>
      </w:r>
      <w:r>
        <w:rPr>
          <w:spacing w:val="40"/>
        </w:rPr>
        <w:t xml:space="preserve"> </w:t>
      </w:r>
      <w:r>
        <w:t>parts</w:t>
      </w:r>
      <w:r>
        <w:rPr>
          <w:spacing w:val="40"/>
        </w:rPr>
        <w:t xml:space="preserve"> </w:t>
      </w:r>
      <w:r>
        <w:t>appropriately.</w:t>
      </w:r>
      <w:r>
        <w:rPr>
          <w:spacing w:val="43"/>
        </w:rPr>
        <w:t xml:space="preserve"> </w:t>
      </w:r>
      <w:r>
        <w:t>In</w:t>
      </w:r>
      <w:r>
        <w:rPr>
          <w:spacing w:val="41"/>
        </w:rPr>
        <w:t xml:space="preserve"> </w:t>
      </w:r>
      <w:r>
        <w:t>order</w:t>
      </w:r>
      <w:r>
        <w:rPr>
          <w:spacing w:val="40"/>
        </w:rPr>
        <w:t xml:space="preserve"> </w:t>
      </w:r>
      <w:r>
        <w:t>to</w:t>
      </w:r>
      <w:r>
        <w:rPr>
          <w:spacing w:val="41"/>
        </w:rPr>
        <w:t xml:space="preserve"> </w:t>
      </w:r>
      <w:r>
        <w:t>move</w:t>
      </w:r>
      <w:r>
        <w:rPr>
          <w:spacing w:val="40"/>
        </w:rPr>
        <w:t xml:space="preserve"> </w:t>
      </w:r>
      <w:r>
        <w:rPr>
          <w:spacing w:val="-5"/>
        </w:rPr>
        <w:t>the</w:t>
      </w:r>
    </w:p>
    <w:p>
      <w:pPr>
        <w:pStyle w:val="7"/>
        <w:spacing w:line="360" w:lineRule="auto"/>
        <w:ind w:left="588" w:right="214"/>
        <w:jc w:val="both"/>
      </w:pPr>
      <w:r>
        <w:t>robot arm properly, software with the selected Arduino microcontroller has been implemented and then the experiment with the Bluetooth module and servo motors has been done to learn about the system operation. The software has been implemented with the appropriate Arduino microcontroller selected so that the robot arm</w:t>
      </w:r>
      <w:r>
        <w:rPr>
          <w:spacing w:val="-1"/>
        </w:rPr>
        <w:t xml:space="preserve"> </w:t>
      </w:r>
      <w:r>
        <w:t>can be</w:t>
      </w:r>
      <w:r>
        <w:rPr>
          <w:spacing w:val="-1"/>
        </w:rPr>
        <w:t xml:space="preserve"> </w:t>
      </w:r>
      <w:r>
        <w:t>moved appropriately</w:t>
      </w:r>
      <w:r>
        <w:rPr>
          <w:spacing w:val="-3"/>
        </w:rPr>
        <w:t xml:space="preserve"> </w:t>
      </w:r>
      <w:r>
        <w:t>for</w:t>
      </w:r>
      <w:r>
        <w:rPr>
          <w:spacing w:val="-2"/>
        </w:rPr>
        <w:t xml:space="preserve"> </w:t>
      </w:r>
      <w:r>
        <w:t>the</w:t>
      </w:r>
      <w:r>
        <w:rPr>
          <w:spacing w:val="-1"/>
        </w:rPr>
        <w:t xml:space="preserve"> </w:t>
      </w:r>
      <w:r>
        <w:t>intended purpose. Control of</w:t>
      </w:r>
      <w:r>
        <w:rPr>
          <w:spacing w:val="-1"/>
        </w:rPr>
        <w:t xml:space="preserve"> </w:t>
      </w:r>
      <w:r>
        <w:t>the</w:t>
      </w:r>
      <w:r>
        <w:rPr>
          <w:spacing w:val="-1"/>
        </w:rPr>
        <w:t xml:space="preserve"> </w:t>
      </w:r>
      <w:r>
        <w:t>robot arm</w:t>
      </w:r>
      <w:r>
        <w:rPr>
          <w:spacing w:val="-1"/>
        </w:rPr>
        <w:t xml:space="preserve"> </w:t>
      </w:r>
      <w:r>
        <w:t xml:space="preserve">is achieved by moving the </w:t>
      </w:r>
      <w:r>
        <w:rPr>
          <w:rFonts w:hint="default"/>
          <w:lang w:val="en-US"/>
        </w:rPr>
        <w:t>sliders</w:t>
      </w:r>
      <w:r>
        <w:t xml:space="preserve"> of the android application . </w:t>
      </w:r>
    </w:p>
    <w:p>
      <w:pPr>
        <w:pStyle w:val="7"/>
        <w:spacing w:line="360" w:lineRule="auto"/>
        <w:ind w:left="588" w:right="214"/>
        <w:jc w:val="both"/>
        <w:rPr>
          <w:rFonts w:hint="default"/>
          <w:lang w:val="en-US"/>
        </w:rPr>
      </w:pPr>
      <w:r>
        <w:rPr>
          <w:rFonts w:hint="default"/>
          <w:lang w:val="en-US"/>
        </w:rPr>
        <w:t>The android application is developed from the mit app inventor in which we can develop the different types of the applications based on our usage and it is user friendly.</w:t>
      </w:r>
    </w:p>
    <w:p>
      <w:pPr>
        <w:pStyle w:val="7"/>
        <w:spacing w:line="360" w:lineRule="auto"/>
        <w:ind w:left="588" w:right="214"/>
        <w:jc w:val="both"/>
        <w:rPr>
          <w:rFonts w:hint="default"/>
          <w:lang w:val="en-US"/>
        </w:rPr>
      </w:pPr>
      <w:r>
        <w:rPr>
          <w:rFonts w:hint="default"/>
          <w:lang w:val="en-US"/>
        </w:rPr>
        <w:t>Before we try to use the application to control the arm we have to connect to the bluetooth module at first and after that by clicking on the arm icon we can the see the available devices on the screen and select the device of the bluetooth and if it connection is successful then we get the green color text as connected , if not we get red color text as not connected on the top of the arm image.</w:t>
      </w:r>
    </w:p>
    <w:p>
      <w:pPr>
        <w:pStyle w:val="7"/>
        <w:spacing w:line="360" w:lineRule="auto"/>
        <w:ind w:left="588" w:right="214"/>
        <w:jc w:val="both"/>
        <w:rPr>
          <w:rFonts w:hint="default"/>
          <w:lang w:val="en-US"/>
        </w:rPr>
      </w:pPr>
      <w:r>
        <w:rPr>
          <w:rFonts w:hint="default"/>
          <w:lang w:val="en-US"/>
        </w:rPr>
        <w:t>For each slider we have the min(0) and the max(180)values as per the servo so that whenever we change the slider the thumb position value is going to change based on our slider movement and the thumb position value is sent to the arduino serial monitor from our mobile through the bluetooth module .</w:t>
      </w:r>
    </w:p>
    <w:p>
      <w:pPr>
        <w:pStyle w:val="7"/>
        <w:spacing w:line="360" w:lineRule="auto"/>
        <w:ind w:left="588" w:right="214"/>
        <w:jc w:val="both"/>
        <w:rPr>
          <w:rFonts w:hint="default"/>
          <w:lang w:val="en-US"/>
        </w:rPr>
      </w:pPr>
      <w:r>
        <w:rPr>
          <w:rFonts w:hint="default"/>
          <w:lang w:val="en-US"/>
        </w:rPr>
        <w:t>As we have the 4 sliders named as base, shoulder, elbow  and gripper .so when we try to move the slider then the servo angle is going to change degree by degree .</w:t>
      </w:r>
    </w:p>
    <w:p>
      <w:pPr>
        <w:pStyle w:val="7"/>
        <w:spacing w:line="360" w:lineRule="auto"/>
        <w:ind w:left="588" w:right="214"/>
        <w:jc w:val="both"/>
        <w:rPr>
          <w:rFonts w:hint="default"/>
          <w:lang w:val="en-US"/>
        </w:rPr>
      </w:pPr>
      <w:r>
        <w:rPr>
          <w:rFonts w:hint="default"/>
          <w:lang w:val="en-US"/>
        </w:rPr>
        <w:t>As we see from the output for 1 slider we can control 1 servo .So if we suppose to move the base slider the base servo will rotate to some angle between 0-180 degrees.</w:t>
      </w:r>
    </w:p>
    <w:p>
      <w:pPr>
        <w:pStyle w:val="7"/>
        <w:spacing w:line="360" w:lineRule="auto"/>
        <w:ind w:left="588" w:right="214"/>
        <w:jc w:val="both"/>
        <w:rPr>
          <w:rFonts w:hint="default"/>
          <w:lang w:val="en-US"/>
        </w:rPr>
      </w:pPr>
      <w:r>
        <w:rPr>
          <w:rFonts w:hint="default"/>
          <w:lang w:val="en-US"/>
        </w:rPr>
        <w:t>Like this we can control the shoulder , elbow and gripper in this way we can observe the whole arm movement .</w:t>
      </w:r>
    </w:p>
    <w:p>
      <w:pPr>
        <w:pStyle w:val="7"/>
        <w:spacing w:line="360" w:lineRule="auto"/>
        <w:ind w:left="588" w:right="214"/>
        <w:jc w:val="both"/>
        <w:rPr>
          <w:rFonts w:hint="default"/>
          <w:lang w:val="en-US"/>
        </w:rPr>
      </w:pPr>
    </w:p>
    <w:p>
      <w:pPr>
        <w:pStyle w:val="7"/>
        <w:spacing w:line="360" w:lineRule="auto"/>
        <w:ind w:left="588" w:right="214"/>
        <w:jc w:val="both"/>
      </w:pPr>
    </w:p>
    <w:p>
      <w:pPr>
        <w:pStyle w:val="7"/>
        <w:spacing w:line="360" w:lineRule="auto"/>
        <w:ind w:left="588" w:right="214"/>
        <w:jc w:val="both"/>
        <w:rPr>
          <w:spacing w:val="-5"/>
        </w:rPr>
        <w:sectPr>
          <w:pgSz w:w="11910" w:h="16850"/>
          <w:pgMar w:top="1340" w:right="1200" w:bottom="1780" w:left="1680" w:header="0" w:footer="1545" w:gutter="0"/>
          <w:cols w:space="720" w:num="1"/>
        </w:sectPr>
      </w:pPr>
    </w:p>
    <w:p>
      <w:pPr>
        <w:pStyle w:val="7"/>
        <w:spacing w:before="72" w:line="360" w:lineRule="auto"/>
        <w:ind w:right="213" w:firstLine="2280" w:firstLineChars="950"/>
        <w:jc w:val="both"/>
      </w:pPr>
      <w:r>
        <w:t>The Android app is shown in Figure 17.</w:t>
      </w:r>
    </w:p>
    <w:p>
      <w:pPr>
        <w:pStyle w:val="7"/>
        <w:spacing w:before="72" w:line="360" w:lineRule="auto"/>
        <w:ind w:right="213" w:firstLine="2280" w:firstLineChars="950"/>
        <w:jc w:val="both"/>
      </w:pPr>
    </w:p>
    <w:p>
      <w:pPr>
        <w:pStyle w:val="7"/>
        <w:spacing w:before="6"/>
        <w:jc w:val="center"/>
        <w:rPr>
          <w:rFonts w:hint="default"/>
          <w:sz w:val="34"/>
          <w:lang w:val="en-US"/>
        </w:rPr>
      </w:pPr>
      <w:r>
        <w:rPr>
          <w:rFonts w:hint="default"/>
          <w:sz w:val="34"/>
          <w:lang w:val="en-US"/>
        </w:rPr>
        <w:drawing>
          <wp:inline distT="0" distB="0" distL="114300" distR="114300">
            <wp:extent cx="3334385" cy="5869940"/>
            <wp:effectExtent l="0" t="0" r="18415" b="16510"/>
            <wp:docPr id="26" name="Picture 26" descr="mit_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mit_interface"/>
                    <pic:cNvPicPr>
                      <a:picLocks noChangeAspect="1"/>
                    </pic:cNvPicPr>
                  </pic:nvPicPr>
                  <pic:blipFill>
                    <a:blip r:embed="rId42"/>
                    <a:stretch>
                      <a:fillRect/>
                    </a:stretch>
                  </pic:blipFill>
                  <pic:spPr>
                    <a:xfrm>
                      <a:off x="0" y="0"/>
                      <a:ext cx="3334385" cy="5869940"/>
                    </a:xfrm>
                    <a:prstGeom prst="rect">
                      <a:avLst/>
                    </a:prstGeom>
                  </pic:spPr>
                </pic:pic>
              </a:graphicData>
            </a:graphic>
          </wp:inline>
        </w:drawing>
      </w:r>
    </w:p>
    <w:p>
      <w:pPr>
        <w:spacing w:before="0"/>
        <w:ind w:left="836" w:right="465" w:firstLine="0"/>
        <w:jc w:val="center"/>
        <w:rPr>
          <w:i/>
          <w:color w:val="44536A"/>
          <w:sz w:val="18"/>
        </w:rPr>
      </w:pPr>
      <w:bookmarkStart w:id="34" w:name="_bookmark36"/>
      <w:bookmarkEnd w:id="34"/>
    </w:p>
    <w:p>
      <w:pPr>
        <w:spacing w:before="0"/>
        <w:ind w:left="836" w:right="465" w:firstLine="0"/>
        <w:jc w:val="center"/>
        <w:rPr>
          <w:i/>
          <w:sz w:val="18"/>
        </w:rPr>
      </w:pPr>
      <w:r>
        <w:rPr>
          <w:i/>
          <w:color w:val="44536A"/>
          <w:sz w:val="18"/>
        </w:rPr>
        <w:t>Figure</w:t>
      </w:r>
      <w:r>
        <w:rPr>
          <w:i/>
          <w:color w:val="44536A"/>
          <w:spacing w:val="-3"/>
          <w:sz w:val="18"/>
        </w:rPr>
        <w:t xml:space="preserve"> </w:t>
      </w:r>
      <w:r>
        <w:rPr>
          <w:i/>
          <w:color w:val="44536A"/>
          <w:sz w:val="18"/>
        </w:rPr>
        <w:t>17Android</w:t>
      </w:r>
      <w:r>
        <w:rPr>
          <w:i/>
          <w:color w:val="44536A"/>
          <w:spacing w:val="-1"/>
          <w:sz w:val="18"/>
        </w:rPr>
        <w:t xml:space="preserve"> </w:t>
      </w:r>
      <w:r>
        <w:rPr>
          <w:i/>
          <w:color w:val="44536A"/>
          <w:sz w:val="18"/>
        </w:rPr>
        <w:t xml:space="preserve">app </w:t>
      </w:r>
      <w:r>
        <w:rPr>
          <w:i/>
          <w:color w:val="44536A"/>
          <w:spacing w:val="-2"/>
          <w:sz w:val="18"/>
        </w:rPr>
        <w:t>interface</w:t>
      </w:r>
    </w:p>
    <w:p>
      <w:pPr>
        <w:pStyle w:val="7"/>
        <w:rPr>
          <w:i/>
          <w:sz w:val="20"/>
        </w:rPr>
      </w:pPr>
    </w:p>
    <w:p>
      <w:pPr>
        <w:pStyle w:val="7"/>
        <w:rPr>
          <w:i/>
          <w:sz w:val="20"/>
        </w:rPr>
      </w:pPr>
    </w:p>
    <w:p>
      <w:pPr>
        <w:pStyle w:val="7"/>
        <w:rPr>
          <w:i/>
          <w:sz w:val="20"/>
        </w:rPr>
      </w:pPr>
    </w:p>
    <w:p>
      <w:pPr>
        <w:pStyle w:val="7"/>
        <w:rPr>
          <w:i/>
          <w:sz w:val="20"/>
        </w:rPr>
      </w:pPr>
    </w:p>
    <w:p>
      <w:pPr>
        <w:pStyle w:val="7"/>
        <w:rPr>
          <w:i/>
          <w:sz w:val="20"/>
        </w:rPr>
      </w:pPr>
    </w:p>
    <w:p>
      <w:pPr>
        <w:pStyle w:val="3"/>
        <w:numPr>
          <w:numId w:val="0"/>
        </w:numPr>
        <w:tabs>
          <w:tab w:val="left" w:pos="949"/>
        </w:tabs>
        <w:spacing w:before="0" w:after="0" w:line="240" w:lineRule="auto"/>
        <w:ind w:right="0" w:rightChars="0"/>
        <w:jc w:val="left"/>
        <w:rPr>
          <w:spacing w:val="-2"/>
        </w:rPr>
      </w:pPr>
      <w:bookmarkStart w:id="35" w:name="_bookmark37"/>
      <w:bookmarkEnd w:id="35"/>
    </w:p>
    <w:p>
      <w:pPr>
        <w:pStyle w:val="3"/>
        <w:numPr>
          <w:numId w:val="0"/>
        </w:numPr>
        <w:tabs>
          <w:tab w:val="left" w:pos="949"/>
        </w:tabs>
        <w:spacing w:before="0" w:after="0" w:line="240" w:lineRule="auto"/>
        <w:ind w:right="0" w:rightChars="0"/>
        <w:jc w:val="left"/>
        <w:rPr>
          <w:rFonts w:hint="default"/>
          <w:spacing w:val="-2"/>
          <w:lang w:val="en-US"/>
        </w:rPr>
      </w:pPr>
    </w:p>
    <w:p>
      <w:pPr>
        <w:pStyle w:val="3"/>
        <w:numPr>
          <w:numId w:val="0"/>
        </w:numPr>
        <w:tabs>
          <w:tab w:val="left" w:pos="949"/>
        </w:tabs>
        <w:spacing w:before="0" w:after="0" w:line="240" w:lineRule="auto"/>
        <w:ind w:right="0" w:rightChars="0"/>
        <w:jc w:val="left"/>
        <w:rPr>
          <w:rFonts w:hint="default"/>
          <w:spacing w:val="-2"/>
          <w:lang w:val="en-US"/>
        </w:rPr>
      </w:pPr>
    </w:p>
    <w:p>
      <w:pPr>
        <w:pStyle w:val="3"/>
        <w:numPr>
          <w:numId w:val="0"/>
        </w:numPr>
        <w:tabs>
          <w:tab w:val="left" w:pos="949"/>
        </w:tabs>
        <w:spacing w:before="0" w:after="0" w:line="240" w:lineRule="auto"/>
        <w:ind w:right="0" w:rightChars="0"/>
        <w:jc w:val="left"/>
        <w:rPr>
          <w:rFonts w:hint="default"/>
          <w:spacing w:val="-2"/>
          <w:lang w:val="en-US"/>
        </w:rPr>
      </w:pPr>
    </w:p>
    <w:p>
      <w:pPr>
        <w:pStyle w:val="3"/>
        <w:numPr>
          <w:numId w:val="0"/>
        </w:numPr>
        <w:tabs>
          <w:tab w:val="left" w:pos="949"/>
        </w:tabs>
        <w:spacing w:before="0" w:after="0" w:line="240" w:lineRule="auto"/>
        <w:ind w:right="0" w:rightChars="0"/>
        <w:jc w:val="left"/>
        <w:rPr>
          <w:rFonts w:hint="default"/>
          <w:spacing w:val="-2"/>
          <w:lang w:val="en-US"/>
        </w:rPr>
      </w:pPr>
    </w:p>
    <w:p>
      <w:pPr>
        <w:pStyle w:val="3"/>
        <w:numPr>
          <w:numId w:val="0"/>
        </w:numPr>
        <w:tabs>
          <w:tab w:val="left" w:pos="949"/>
        </w:tabs>
        <w:spacing w:before="0" w:after="0" w:line="240" w:lineRule="auto"/>
        <w:ind w:right="0" w:rightChars="0"/>
        <w:jc w:val="left"/>
        <w:rPr>
          <w:rFonts w:hint="default"/>
          <w:spacing w:val="-2"/>
          <w:lang w:val="en-US"/>
        </w:rPr>
      </w:pPr>
    </w:p>
    <w:p>
      <w:pPr>
        <w:pStyle w:val="3"/>
        <w:numPr>
          <w:numId w:val="0"/>
        </w:numPr>
        <w:tabs>
          <w:tab w:val="left" w:pos="949"/>
        </w:tabs>
        <w:spacing w:before="0" w:after="0" w:line="240" w:lineRule="auto"/>
        <w:ind w:right="0" w:rightChars="0"/>
        <w:jc w:val="left"/>
        <w:rPr>
          <w:rFonts w:hint="default"/>
          <w:spacing w:val="-2"/>
          <w:lang w:val="en-US"/>
        </w:rPr>
      </w:pPr>
    </w:p>
    <w:p>
      <w:pPr>
        <w:pStyle w:val="3"/>
        <w:numPr>
          <w:numId w:val="0"/>
        </w:numPr>
        <w:tabs>
          <w:tab w:val="left" w:pos="949"/>
        </w:tabs>
        <w:spacing w:before="0" w:after="0" w:line="240" w:lineRule="auto"/>
        <w:ind w:right="0" w:rightChars="0"/>
        <w:jc w:val="left"/>
      </w:pPr>
      <w:r>
        <w:rPr>
          <w:rFonts w:hint="default"/>
          <w:spacing w:val="-2"/>
          <w:lang w:val="en-US"/>
        </w:rPr>
        <w:t xml:space="preserve">6 . </w:t>
      </w:r>
      <w:r>
        <w:rPr>
          <w:spacing w:val="-2"/>
        </w:rPr>
        <w:t>CONCLUSION</w:t>
      </w:r>
    </w:p>
    <w:p>
      <w:pPr>
        <w:pStyle w:val="7"/>
        <w:spacing w:before="1"/>
        <w:rPr>
          <w:b/>
        </w:rPr>
      </w:pPr>
    </w:p>
    <w:p>
      <w:pPr>
        <w:pStyle w:val="7"/>
        <w:spacing w:before="160" w:line="360" w:lineRule="auto"/>
        <w:ind w:left="588" w:right="212"/>
        <w:jc w:val="both"/>
      </w:pPr>
      <w:r>
        <w:t xml:space="preserve">Robotic arms, many areas are developable. Thanks to the robotic arms, many tasks are made easier and the resulting error level has been reduced to a minimum. For example; some pharmacy-based drug-giving robots and a projected robot arm have been developed. </w:t>
      </w:r>
    </w:p>
    <w:p>
      <w:pPr>
        <w:pStyle w:val="7"/>
        <w:spacing w:before="160" w:line="360" w:lineRule="auto"/>
        <w:ind w:left="588" w:right="212"/>
        <w:jc w:val="both"/>
      </w:pPr>
      <w:r>
        <w:t>In addition to this, the ability to move the robot arm is further increased, and when the camera is placed in the finger area and the sensitivity is increased, it can be used in a wide range of applications from the medical sector to the</w:t>
      </w:r>
      <w:r>
        <w:rPr>
          <w:spacing w:val="35"/>
        </w:rPr>
        <w:t xml:space="preserve"> </w:t>
      </w:r>
      <w:r>
        <w:t>automation</w:t>
      </w:r>
      <w:r>
        <w:rPr>
          <w:spacing w:val="36"/>
        </w:rPr>
        <w:t xml:space="preserve"> </w:t>
      </w:r>
      <w:r>
        <w:t>systems.</w:t>
      </w:r>
      <w:r>
        <w:rPr>
          <w:spacing w:val="39"/>
        </w:rPr>
        <w:t xml:space="preserve"> </w:t>
      </w:r>
      <w:r>
        <w:t>With</w:t>
      </w:r>
      <w:r>
        <w:rPr>
          <w:spacing w:val="36"/>
        </w:rPr>
        <w:t xml:space="preserve"> </w:t>
      </w:r>
      <w:r>
        <w:t>the</w:t>
      </w:r>
      <w:r>
        <w:rPr>
          <w:spacing w:val="36"/>
        </w:rPr>
        <w:t xml:space="preserve"> </w:t>
      </w:r>
      <w:r>
        <w:t>robotic</w:t>
      </w:r>
      <w:r>
        <w:rPr>
          <w:spacing w:val="35"/>
        </w:rPr>
        <w:t xml:space="preserve"> </w:t>
      </w:r>
      <w:r>
        <w:t>arms</w:t>
      </w:r>
      <w:r>
        <w:rPr>
          <w:spacing w:val="34"/>
        </w:rPr>
        <w:t xml:space="preserve"> </w:t>
      </w:r>
      <w:r>
        <w:t>developed</w:t>
      </w:r>
      <w:r>
        <w:rPr>
          <w:spacing w:val="35"/>
        </w:rPr>
        <w:t xml:space="preserve"> </w:t>
      </w:r>
      <w:r>
        <w:t>in</w:t>
      </w:r>
      <w:r>
        <w:rPr>
          <w:spacing w:val="36"/>
        </w:rPr>
        <w:t xml:space="preserve"> </w:t>
      </w:r>
      <w:r>
        <w:t>this</w:t>
      </w:r>
      <w:r>
        <w:rPr>
          <w:spacing w:val="37"/>
        </w:rPr>
        <w:t xml:space="preserve"> </w:t>
      </w:r>
      <w:r>
        <w:t>way,</w:t>
      </w:r>
      <w:r>
        <w:rPr>
          <w:spacing w:val="36"/>
        </w:rPr>
        <w:t xml:space="preserve"> </w:t>
      </w:r>
      <w:r>
        <w:t>the</w:t>
      </w:r>
      <w:r>
        <w:rPr>
          <w:spacing w:val="36"/>
        </w:rPr>
        <w:t xml:space="preserve"> </w:t>
      </w:r>
      <w:r>
        <w:t>risk</w:t>
      </w:r>
      <w:r>
        <w:rPr>
          <w:spacing w:val="36"/>
        </w:rPr>
        <w:t xml:space="preserve"> </w:t>
      </w:r>
      <w:r>
        <w:rPr>
          <w:spacing w:val="-5"/>
        </w:rPr>
        <w:t>of</w:t>
      </w:r>
      <w:r>
        <w:t>infecting the patient in the medical sector is minimized, while the human errors are minimized during the surgical intervention.</w:t>
      </w:r>
    </w:p>
    <w:p>
      <w:pPr>
        <w:pStyle w:val="7"/>
        <w:spacing w:before="160" w:line="360" w:lineRule="auto"/>
        <w:ind w:left="588" w:right="212"/>
        <w:jc w:val="both"/>
      </w:pPr>
      <w:r>
        <w:t xml:space="preserve"> Despite the fact that the robotic arm</w:t>
      </w:r>
      <w:r>
        <w:rPr>
          <w:spacing w:val="40"/>
        </w:rPr>
        <w:t xml:space="preserve"> </w:t>
      </w:r>
      <w:r>
        <w:t>made by this project is of prototype quality, it has a quality that can be improved for more robotic systems. Besides these, robotic arm sector, which is open to development, will keep its importance in the future.The purpose of the project is to provide control of 4 axes moving robot arm design and this robot arm with a suitable microcontroller and Bluetooth module with</w:t>
      </w:r>
      <w:r>
        <w:rPr>
          <w:spacing w:val="40"/>
        </w:rPr>
        <w:t xml:space="preserve"> </w:t>
      </w:r>
      <w:r>
        <w:t>android application. The necessary theoretical and practical information for this purpose has been obtained and the necessary infrastructure has been established for the project. During the process of making and developing the project, a lot of theoretical knowledge has been transferred to the practice and it has been ensured</w:t>
      </w:r>
      <w:r>
        <w:rPr>
          <w:spacing w:val="40"/>
        </w:rPr>
        <w:t xml:space="preserve"> </w:t>
      </w:r>
      <w:r>
        <w:t>that it is suitable for the purpose of the project.</w:t>
      </w:r>
    </w:p>
    <w:p>
      <w:pPr>
        <w:pStyle w:val="7"/>
        <w:spacing w:line="360" w:lineRule="auto"/>
        <w:ind w:left="588" w:right="216"/>
        <w:jc w:val="both"/>
        <w:sectPr>
          <w:pgSz w:w="11910" w:h="16850"/>
          <w:pgMar w:top="1340" w:right="1200" w:bottom="1780" w:left="1680" w:header="0" w:footer="1545" w:gutter="0"/>
          <w:cols w:space="720" w:num="1"/>
        </w:sectPr>
      </w:pPr>
    </w:p>
    <w:p>
      <w:pPr>
        <w:pStyle w:val="7"/>
        <w:spacing w:before="72" w:line="360" w:lineRule="auto"/>
        <w:ind w:right="218"/>
        <w:jc w:val="both"/>
      </w:pPr>
    </w:p>
    <w:p>
      <w:pPr>
        <w:pStyle w:val="3"/>
        <w:ind w:left="588" w:firstLine="0"/>
      </w:pPr>
      <w:r>
        <w:rPr>
          <w:spacing w:val="-2"/>
        </w:rPr>
        <w:t>REFERENCES</w:t>
      </w:r>
    </w:p>
    <w:p>
      <w:pPr>
        <w:pStyle w:val="7"/>
        <w:rPr>
          <w:b/>
          <w:sz w:val="30"/>
        </w:rPr>
      </w:pPr>
    </w:p>
    <w:p>
      <w:pPr>
        <w:pStyle w:val="7"/>
        <w:spacing w:before="3"/>
        <w:rPr>
          <w:b/>
          <w:sz w:val="30"/>
        </w:rPr>
      </w:pPr>
    </w:p>
    <w:p>
      <w:pPr>
        <w:pStyle w:val="15"/>
        <w:numPr>
          <w:ilvl w:val="0"/>
          <w:numId w:val="4"/>
        </w:numPr>
        <w:tabs>
          <w:tab w:val="left" w:pos="1309"/>
        </w:tabs>
        <w:spacing w:before="0" w:after="0" w:line="360" w:lineRule="auto"/>
        <w:ind w:left="1308" w:right="214" w:hanging="360"/>
        <w:jc w:val="both"/>
        <w:rPr>
          <w:sz w:val="24"/>
        </w:rPr>
      </w:pPr>
      <w:r>
        <w:rPr>
          <w:sz w:val="24"/>
        </w:rPr>
        <w:t>WMHW Kadir, RE Samin, BSK Ibrahim. Internet controlled a robotic arm. Procedia Engineering. 2012.</w:t>
      </w:r>
    </w:p>
    <w:p>
      <w:pPr>
        <w:pStyle w:val="15"/>
        <w:numPr>
          <w:ilvl w:val="0"/>
          <w:numId w:val="4"/>
        </w:numPr>
        <w:tabs>
          <w:tab w:val="left" w:pos="1309"/>
        </w:tabs>
        <w:spacing w:before="0" w:after="0" w:line="240" w:lineRule="auto"/>
        <w:ind w:left="1308" w:right="0" w:hanging="361"/>
        <w:jc w:val="both"/>
        <w:rPr>
          <w:sz w:val="24"/>
        </w:rPr>
      </w:pPr>
      <w:r>
        <w:rPr>
          <w:sz w:val="24"/>
        </w:rPr>
        <w:t>MAK</w:t>
      </w:r>
      <w:r>
        <w:rPr>
          <w:spacing w:val="-7"/>
          <w:sz w:val="24"/>
        </w:rPr>
        <w:t xml:space="preserve"> </w:t>
      </w:r>
      <w:r>
        <w:rPr>
          <w:sz w:val="24"/>
        </w:rPr>
        <w:t>Yusoff,</w:t>
      </w:r>
      <w:r>
        <w:rPr>
          <w:spacing w:val="-5"/>
          <w:sz w:val="24"/>
        </w:rPr>
        <w:t xml:space="preserve"> </w:t>
      </w:r>
      <w:r>
        <w:rPr>
          <w:sz w:val="24"/>
        </w:rPr>
        <w:t>RE</w:t>
      </w:r>
      <w:r>
        <w:rPr>
          <w:spacing w:val="-6"/>
          <w:sz w:val="24"/>
        </w:rPr>
        <w:t xml:space="preserve"> </w:t>
      </w:r>
      <w:r>
        <w:rPr>
          <w:sz w:val="24"/>
        </w:rPr>
        <w:t>Samin,</w:t>
      </w:r>
      <w:r>
        <w:rPr>
          <w:spacing w:val="-4"/>
          <w:sz w:val="24"/>
        </w:rPr>
        <w:t xml:space="preserve"> </w:t>
      </w:r>
      <w:r>
        <w:rPr>
          <w:sz w:val="24"/>
        </w:rPr>
        <w:t>mobile</w:t>
      </w:r>
      <w:r>
        <w:rPr>
          <w:spacing w:val="-5"/>
          <w:sz w:val="24"/>
        </w:rPr>
        <w:t xml:space="preserve"> </w:t>
      </w:r>
      <w:r>
        <w:rPr>
          <w:sz w:val="24"/>
        </w:rPr>
        <w:t>robotic</w:t>
      </w:r>
      <w:r>
        <w:rPr>
          <w:spacing w:val="-6"/>
          <w:sz w:val="24"/>
        </w:rPr>
        <w:t xml:space="preserve"> </w:t>
      </w:r>
      <w:r>
        <w:rPr>
          <w:sz w:val="24"/>
        </w:rPr>
        <w:t>arm.</w:t>
      </w:r>
      <w:r>
        <w:rPr>
          <w:spacing w:val="-5"/>
          <w:sz w:val="24"/>
        </w:rPr>
        <w:t xml:space="preserve"> </w:t>
      </w:r>
      <w:r>
        <w:rPr>
          <w:sz w:val="24"/>
        </w:rPr>
        <w:t>Procedia</w:t>
      </w:r>
      <w:r>
        <w:rPr>
          <w:spacing w:val="-6"/>
          <w:sz w:val="24"/>
        </w:rPr>
        <w:t xml:space="preserve"> </w:t>
      </w:r>
      <w:r>
        <w:rPr>
          <w:sz w:val="24"/>
        </w:rPr>
        <w:t>Engineering.</w:t>
      </w:r>
      <w:r>
        <w:rPr>
          <w:spacing w:val="-6"/>
          <w:sz w:val="24"/>
        </w:rPr>
        <w:t xml:space="preserve"> </w:t>
      </w:r>
      <w:r>
        <w:rPr>
          <w:spacing w:val="-2"/>
          <w:sz w:val="24"/>
        </w:rPr>
        <w:t>2012.</w:t>
      </w:r>
    </w:p>
    <w:p>
      <w:pPr>
        <w:pStyle w:val="15"/>
        <w:numPr>
          <w:ilvl w:val="0"/>
          <w:numId w:val="4"/>
        </w:numPr>
        <w:tabs>
          <w:tab w:val="left" w:pos="1309"/>
        </w:tabs>
        <w:spacing w:before="137" w:after="0" w:line="360" w:lineRule="auto"/>
        <w:ind w:left="1308" w:right="210" w:hanging="360"/>
        <w:jc w:val="both"/>
        <w:rPr>
          <w:sz w:val="24"/>
        </w:rPr>
      </w:pPr>
      <w:r>
        <w:rPr>
          <w:sz w:val="24"/>
        </w:rPr>
        <w:t>AM Al-Busaidi, Development of an educational environment for online control of a biped robot using MATLAB and Arduino, (MECHATRONICS), 9th France-Japan.2012.</w:t>
      </w:r>
    </w:p>
    <w:p>
      <w:pPr>
        <w:pStyle w:val="15"/>
        <w:numPr>
          <w:ilvl w:val="0"/>
          <w:numId w:val="4"/>
        </w:numPr>
        <w:tabs>
          <w:tab w:val="left" w:pos="1309"/>
        </w:tabs>
        <w:spacing w:before="0" w:after="0" w:line="360" w:lineRule="auto"/>
        <w:ind w:left="1308" w:right="213" w:hanging="360"/>
        <w:jc w:val="both"/>
        <w:rPr>
          <w:sz w:val="24"/>
        </w:rPr>
      </w:pPr>
      <w:r>
        <w:rPr>
          <w:sz w:val="24"/>
        </w:rPr>
        <w:t xml:space="preserve">HS Juang, KY Lurrr. Design and control of a two-wheel self-balancing robot using the Arduino microcontroller board. Control and Automation (ICCA), </w:t>
      </w:r>
      <w:r>
        <w:rPr>
          <w:spacing w:val="-2"/>
          <w:sz w:val="24"/>
        </w:rPr>
        <w:t>2013.</w:t>
      </w:r>
    </w:p>
    <w:p>
      <w:pPr>
        <w:pStyle w:val="15"/>
        <w:numPr>
          <w:ilvl w:val="0"/>
          <w:numId w:val="4"/>
        </w:numPr>
        <w:tabs>
          <w:tab w:val="left" w:pos="1309"/>
        </w:tabs>
        <w:spacing w:before="0" w:after="0" w:line="360" w:lineRule="auto"/>
        <w:ind w:left="1308" w:right="214" w:hanging="360"/>
        <w:jc w:val="both"/>
        <w:rPr>
          <w:sz w:val="24"/>
        </w:rPr>
      </w:pPr>
      <w:r>
        <w:rPr>
          <w:sz w:val="24"/>
        </w:rPr>
        <w:t>R Krishna, GS Bala, SS ASC, BBP Sarma. Design and implementation of a robotic arm based on haptic technology. Int. J. of Eng. Research. 2012.</w:t>
      </w:r>
    </w:p>
    <w:p>
      <w:pPr>
        <w:pStyle w:val="15"/>
        <w:numPr>
          <w:ilvl w:val="0"/>
          <w:numId w:val="4"/>
        </w:numPr>
        <w:tabs>
          <w:tab w:val="left" w:pos="1189"/>
        </w:tabs>
        <w:spacing w:before="0" w:after="0" w:line="240" w:lineRule="auto"/>
        <w:ind w:left="1188" w:right="0" w:hanging="241"/>
        <w:jc w:val="both"/>
        <w:rPr>
          <w:sz w:val="24"/>
        </w:rPr>
      </w:pPr>
      <w:r>
        <w:rPr>
          <w:sz w:val="24"/>
        </w:rPr>
        <w:t>Electric</w:t>
      </w:r>
      <w:r>
        <w:rPr>
          <w:spacing w:val="-4"/>
          <w:sz w:val="24"/>
        </w:rPr>
        <w:t xml:space="preserve"> </w:t>
      </w:r>
      <w:r>
        <w:rPr>
          <w:sz w:val="24"/>
        </w:rPr>
        <w:t>Electronic</w:t>
      </w:r>
      <w:r>
        <w:rPr>
          <w:spacing w:val="-3"/>
          <w:sz w:val="24"/>
        </w:rPr>
        <w:t xml:space="preserve"> </w:t>
      </w:r>
      <w:r>
        <w:rPr>
          <w:sz w:val="24"/>
        </w:rPr>
        <w:t>Technology-Step</w:t>
      </w:r>
      <w:r>
        <w:rPr>
          <w:spacing w:val="-2"/>
          <w:sz w:val="24"/>
        </w:rPr>
        <w:t xml:space="preserve"> </w:t>
      </w:r>
      <w:r>
        <w:rPr>
          <w:sz w:val="24"/>
        </w:rPr>
        <w:t>and</w:t>
      </w:r>
      <w:r>
        <w:rPr>
          <w:spacing w:val="-2"/>
          <w:sz w:val="24"/>
        </w:rPr>
        <w:t xml:space="preserve"> </w:t>
      </w:r>
      <w:r>
        <w:rPr>
          <w:sz w:val="24"/>
        </w:rPr>
        <w:t>Servo</w:t>
      </w:r>
      <w:r>
        <w:rPr>
          <w:spacing w:val="-2"/>
          <w:sz w:val="24"/>
        </w:rPr>
        <w:t xml:space="preserve"> </w:t>
      </w:r>
      <w:r>
        <w:rPr>
          <w:sz w:val="24"/>
        </w:rPr>
        <w:t>Motors,</w:t>
      </w:r>
      <w:r>
        <w:rPr>
          <w:spacing w:val="-2"/>
          <w:sz w:val="24"/>
        </w:rPr>
        <w:t xml:space="preserve"> </w:t>
      </w:r>
      <w:r>
        <w:rPr>
          <w:sz w:val="24"/>
        </w:rPr>
        <w:t>SVET,</w:t>
      </w:r>
      <w:r>
        <w:rPr>
          <w:spacing w:val="-2"/>
          <w:sz w:val="24"/>
        </w:rPr>
        <w:t xml:space="preserve"> 2007.</w:t>
      </w:r>
    </w:p>
    <w:p>
      <w:pPr>
        <w:spacing w:after="0" w:line="360" w:lineRule="auto"/>
        <w:jc w:val="both"/>
        <w:sectPr>
          <w:pgSz w:w="11910" w:h="16850"/>
          <w:pgMar w:top="1340" w:right="1200" w:bottom="1780" w:left="1680" w:header="0" w:footer="1545" w:gutter="0"/>
          <w:cols w:space="720" w:num="1"/>
        </w:sectPr>
      </w:pPr>
    </w:p>
    <w:p>
      <w:pPr>
        <w:pStyle w:val="2"/>
        <w:ind w:left="588" w:right="0"/>
        <w:jc w:val="left"/>
      </w:pPr>
      <w:bookmarkStart w:id="36" w:name="_bookmark38"/>
      <w:bookmarkEnd w:id="36"/>
      <w:r>
        <w:t>APPENDIX</w:t>
      </w:r>
      <w:r>
        <w:rPr>
          <w:spacing w:val="-16"/>
        </w:rPr>
        <w:t xml:space="preserve"> </w:t>
      </w:r>
      <w:r>
        <w:t>1:</w:t>
      </w:r>
      <w:r>
        <w:rPr>
          <w:spacing w:val="-13"/>
        </w:rPr>
        <w:t xml:space="preserve"> </w:t>
      </w:r>
      <w:r>
        <w:t>PROGRAMMING</w:t>
      </w:r>
      <w:r>
        <w:rPr>
          <w:spacing w:val="-14"/>
        </w:rPr>
        <w:t xml:space="preserve"> </w:t>
      </w:r>
      <w:r>
        <w:rPr>
          <w:spacing w:val="-2"/>
        </w:rPr>
        <w:t>CODES</w:t>
      </w:r>
    </w:p>
    <w:p>
      <w:pPr>
        <w:pStyle w:val="7"/>
        <w:rPr>
          <w:b/>
          <w:sz w:val="34"/>
        </w:rPr>
      </w:pPr>
    </w:p>
    <w:p>
      <w:pPr>
        <w:pStyle w:val="7"/>
        <w:spacing w:before="206" w:line="360" w:lineRule="auto"/>
        <w:ind w:left="588"/>
      </w:pPr>
      <w:r>
        <w:t>The</w:t>
      </w:r>
      <w:r>
        <w:rPr>
          <w:spacing w:val="36"/>
        </w:rPr>
        <w:t xml:space="preserve"> </w:t>
      </w:r>
      <w:r>
        <w:t>program</w:t>
      </w:r>
      <w:r>
        <w:rPr>
          <w:spacing w:val="38"/>
        </w:rPr>
        <w:t xml:space="preserve"> </w:t>
      </w:r>
      <w:r>
        <w:t>codes</w:t>
      </w:r>
      <w:r>
        <w:rPr>
          <w:spacing w:val="37"/>
        </w:rPr>
        <w:t xml:space="preserve"> </w:t>
      </w:r>
      <w:r>
        <w:t>necessary</w:t>
      </w:r>
      <w:r>
        <w:rPr>
          <w:spacing w:val="32"/>
        </w:rPr>
        <w:t xml:space="preserve"> </w:t>
      </w:r>
      <w:r>
        <w:t>to</w:t>
      </w:r>
      <w:r>
        <w:rPr>
          <w:spacing w:val="38"/>
        </w:rPr>
        <w:t xml:space="preserve"> </w:t>
      </w:r>
      <w:r>
        <w:t>control</w:t>
      </w:r>
      <w:r>
        <w:rPr>
          <w:spacing w:val="37"/>
        </w:rPr>
        <w:t xml:space="preserve"> </w:t>
      </w:r>
      <w:r>
        <w:t>the</w:t>
      </w:r>
      <w:r>
        <w:rPr>
          <w:spacing w:val="37"/>
        </w:rPr>
        <w:t xml:space="preserve"> </w:t>
      </w:r>
      <w:r>
        <w:t>servo</w:t>
      </w:r>
      <w:r>
        <w:rPr>
          <w:spacing w:val="37"/>
        </w:rPr>
        <w:t xml:space="preserve"> </w:t>
      </w:r>
      <w:r>
        <w:t>motors</w:t>
      </w:r>
      <w:r>
        <w:rPr>
          <w:spacing w:val="37"/>
        </w:rPr>
        <w:t xml:space="preserve"> </w:t>
      </w:r>
      <w:r>
        <w:t>and</w:t>
      </w:r>
      <w:r>
        <w:rPr>
          <w:spacing w:val="40"/>
        </w:rPr>
        <w:t xml:space="preserve"> </w:t>
      </w:r>
      <w:r>
        <w:t>perform</w:t>
      </w:r>
      <w:r>
        <w:rPr>
          <w:spacing w:val="37"/>
        </w:rPr>
        <w:t xml:space="preserve"> </w:t>
      </w:r>
      <w:r>
        <w:t>robot</w:t>
      </w:r>
      <w:r>
        <w:rPr>
          <w:spacing w:val="37"/>
        </w:rPr>
        <w:t xml:space="preserve"> </w:t>
      </w:r>
      <w:r>
        <w:t>arm movements are given below.</w:t>
      </w:r>
    </w:p>
    <w:p>
      <w:pPr>
        <w:pStyle w:val="7"/>
        <w:spacing w:before="206" w:line="360" w:lineRule="auto"/>
        <w:ind w:left="588"/>
        <w:rPr>
          <w:rFonts w:hint="default"/>
          <w:lang w:val="en-US"/>
        </w:rPr>
      </w:pPr>
      <w:r>
        <w:rPr>
          <w:rFonts w:hint="default"/>
          <w:lang w:val="en-US"/>
        </w:rPr>
        <w:t>The code can be run through the arduino ide.</w:t>
      </w:r>
    </w:p>
    <w:p>
      <w:pPr>
        <w:pStyle w:val="7"/>
        <w:spacing w:before="206" w:line="360" w:lineRule="auto"/>
        <w:ind w:left="588"/>
        <w:rPr>
          <w:rFonts w:hint="default"/>
          <w:lang w:val="en-US"/>
        </w:rPr>
      </w:pPr>
      <w:r>
        <w:rPr>
          <w:rFonts w:hint="default"/>
          <w:lang w:val="en-US"/>
        </w:rPr>
        <w:t>#include &lt;Servo.h&gt;</w:t>
      </w:r>
    </w:p>
    <w:p>
      <w:pPr>
        <w:pStyle w:val="7"/>
        <w:spacing w:before="206" w:line="360" w:lineRule="auto"/>
        <w:ind w:left="588"/>
        <w:rPr>
          <w:rFonts w:hint="default"/>
          <w:lang w:val="en-US"/>
        </w:rPr>
      </w:pPr>
      <w:r>
        <w:rPr>
          <w:rFonts w:hint="default"/>
          <w:lang w:val="en-US"/>
        </w:rPr>
        <w:t>#include &lt;SoftwareSerial.h&gt;</w:t>
      </w:r>
    </w:p>
    <w:p>
      <w:pPr>
        <w:pStyle w:val="7"/>
        <w:spacing w:before="206" w:line="360" w:lineRule="auto"/>
        <w:ind w:left="588"/>
        <w:rPr>
          <w:rFonts w:hint="default"/>
          <w:lang w:val="en-US"/>
        </w:rPr>
      </w:pPr>
      <w:r>
        <w:rPr>
          <w:rFonts w:hint="default"/>
          <w:lang w:val="en-US"/>
        </w:rPr>
        <w:t>SoftwareSerial myserial(0, 1); //BLUETOOTH CONNECTIONS ARE TX 0 AND RX 1 (or) Tx - Rx and Rx - Tx</w:t>
      </w:r>
    </w:p>
    <w:p>
      <w:pPr>
        <w:pStyle w:val="7"/>
        <w:spacing w:before="206" w:line="360" w:lineRule="auto"/>
        <w:ind w:left="588"/>
        <w:rPr>
          <w:rFonts w:hint="default"/>
          <w:lang w:val="en-US"/>
        </w:rPr>
      </w:pPr>
    </w:p>
    <w:p>
      <w:pPr>
        <w:pStyle w:val="7"/>
        <w:spacing w:before="206" w:line="360" w:lineRule="auto"/>
        <w:ind w:left="588"/>
        <w:rPr>
          <w:rFonts w:hint="default"/>
          <w:lang w:val="en-US"/>
        </w:rPr>
      </w:pPr>
      <w:r>
        <w:rPr>
          <w:rFonts w:hint="default"/>
          <w:lang w:val="en-US"/>
        </w:rPr>
        <w:t>int Servopin1=11;    //BASE</w:t>
      </w:r>
    </w:p>
    <w:p>
      <w:pPr>
        <w:pStyle w:val="7"/>
        <w:spacing w:before="206" w:line="360" w:lineRule="auto"/>
        <w:ind w:left="588"/>
        <w:rPr>
          <w:rFonts w:hint="default"/>
          <w:lang w:val="en-US"/>
        </w:rPr>
      </w:pPr>
    </w:p>
    <w:p>
      <w:pPr>
        <w:pStyle w:val="7"/>
        <w:spacing w:before="206" w:line="360" w:lineRule="auto"/>
        <w:ind w:left="588"/>
        <w:rPr>
          <w:rFonts w:hint="default"/>
          <w:lang w:val="en-US"/>
        </w:rPr>
      </w:pPr>
      <w:r>
        <w:rPr>
          <w:rFonts w:hint="default"/>
          <w:lang w:val="en-US"/>
        </w:rPr>
        <w:t>int Servopin2=10;    //SHOULDER</w:t>
      </w:r>
    </w:p>
    <w:p>
      <w:pPr>
        <w:pStyle w:val="7"/>
        <w:spacing w:before="206" w:line="360" w:lineRule="auto"/>
        <w:ind w:left="588"/>
        <w:rPr>
          <w:rFonts w:hint="default"/>
          <w:lang w:val="en-US"/>
        </w:rPr>
      </w:pPr>
    </w:p>
    <w:p>
      <w:pPr>
        <w:pStyle w:val="7"/>
        <w:spacing w:before="206" w:line="360" w:lineRule="auto"/>
        <w:ind w:left="588"/>
        <w:rPr>
          <w:rFonts w:hint="default"/>
          <w:lang w:val="en-US"/>
        </w:rPr>
      </w:pPr>
      <w:r>
        <w:rPr>
          <w:rFonts w:hint="default"/>
          <w:lang w:val="en-US"/>
        </w:rPr>
        <w:t>int Servopin3=9;     //ELBOW</w:t>
      </w:r>
    </w:p>
    <w:p>
      <w:pPr>
        <w:pStyle w:val="7"/>
        <w:spacing w:before="206" w:line="360" w:lineRule="auto"/>
        <w:ind w:left="588"/>
        <w:rPr>
          <w:rFonts w:hint="default"/>
          <w:lang w:val="en-US"/>
        </w:rPr>
      </w:pPr>
    </w:p>
    <w:p>
      <w:pPr>
        <w:pStyle w:val="7"/>
        <w:spacing w:before="206" w:line="360" w:lineRule="auto"/>
        <w:ind w:left="588"/>
        <w:rPr>
          <w:rFonts w:hint="default"/>
          <w:lang w:val="en-US"/>
        </w:rPr>
      </w:pPr>
      <w:r>
        <w:rPr>
          <w:rFonts w:hint="default"/>
          <w:lang w:val="en-US"/>
        </w:rPr>
        <w:t>int Servopin4=6;    //GRIPPER</w:t>
      </w:r>
    </w:p>
    <w:p>
      <w:pPr>
        <w:pStyle w:val="7"/>
        <w:spacing w:before="206" w:line="360" w:lineRule="auto"/>
        <w:ind w:left="588"/>
        <w:rPr>
          <w:rFonts w:hint="default"/>
          <w:lang w:val="en-US"/>
        </w:rPr>
      </w:pPr>
    </w:p>
    <w:p>
      <w:pPr>
        <w:pStyle w:val="7"/>
        <w:spacing w:before="206" w:line="360" w:lineRule="auto"/>
        <w:ind w:left="588"/>
        <w:rPr>
          <w:rFonts w:hint="default"/>
          <w:lang w:val="en-US"/>
        </w:rPr>
      </w:pPr>
      <w:r>
        <w:rPr>
          <w:rFonts w:hint="default"/>
          <w:lang w:val="en-US"/>
        </w:rPr>
        <w:t>int inval;</w:t>
      </w:r>
    </w:p>
    <w:p>
      <w:pPr>
        <w:pStyle w:val="7"/>
        <w:spacing w:before="206" w:line="360" w:lineRule="auto"/>
        <w:ind w:left="588"/>
        <w:rPr>
          <w:rFonts w:hint="default"/>
          <w:lang w:val="en-US"/>
        </w:rPr>
      </w:pPr>
    </w:p>
    <w:p>
      <w:pPr>
        <w:pStyle w:val="7"/>
        <w:spacing w:before="206" w:line="360" w:lineRule="auto"/>
        <w:ind w:left="588"/>
        <w:rPr>
          <w:rFonts w:hint="default"/>
          <w:lang w:val="en-US"/>
        </w:rPr>
      </w:pPr>
      <w:r>
        <w:rPr>
          <w:rFonts w:hint="default"/>
          <w:lang w:val="en-US"/>
        </w:rPr>
        <w:t>int servopos1;</w:t>
      </w:r>
    </w:p>
    <w:p>
      <w:pPr>
        <w:pStyle w:val="7"/>
        <w:spacing w:before="206" w:line="360" w:lineRule="auto"/>
        <w:ind w:left="588"/>
        <w:rPr>
          <w:rFonts w:hint="default"/>
          <w:lang w:val="en-US"/>
        </w:rPr>
      </w:pPr>
    </w:p>
    <w:p>
      <w:pPr>
        <w:pStyle w:val="7"/>
        <w:spacing w:before="206" w:line="360" w:lineRule="auto"/>
        <w:ind w:left="588"/>
        <w:rPr>
          <w:rFonts w:hint="default"/>
          <w:lang w:val="en-US"/>
        </w:rPr>
      </w:pPr>
      <w:r>
        <w:rPr>
          <w:rFonts w:hint="default"/>
          <w:lang w:val="en-US"/>
        </w:rPr>
        <w:t>int servopos2;</w:t>
      </w:r>
    </w:p>
    <w:p>
      <w:pPr>
        <w:pStyle w:val="7"/>
        <w:spacing w:before="206" w:line="360" w:lineRule="auto"/>
        <w:ind w:left="588"/>
        <w:rPr>
          <w:rFonts w:hint="default"/>
          <w:lang w:val="en-US"/>
        </w:rPr>
      </w:pPr>
    </w:p>
    <w:p>
      <w:pPr>
        <w:pStyle w:val="7"/>
        <w:spacing w:before="206" w:line="360" w:lineRule="auto"/>
        <w:ind w:left="588"/>
        <w:rPr>
          <w:rFonts w:hint="default"/>
          <w:lang w:val="en-US"/>
        </w:rPr>
      </w:pPr>
      <w:r>
        <w:rPr>
          <w:rFonts w:hint="default"/>
          <w:lang w:val="en-US"/>
        </w:rPr>
        <w:t>int servopos3;</w:t>
      </w:r>
    </w:p>
    <w:p>
      <w:pPr>
        <w:pStyle w:val="7"/>
        <w:spacing w:before="206" w:line="360" w:lineRule="auto"/>
        <w:ind w:left="588"/>
        <w:rPr>
          <w:rFonts w:hint="default"/>
          <w:lang w:val="en-US"/>
        </w:rPr>
      </w:pPr>
    </w:p>
    <w:p>
      <w:pPr>
        <w:pStyle w:val="7"/>
        <w:spacing w:before="206" w:line="360" w:lineRule="auto"/>
        <w:ind w:left="588"/>
        <w:rPr>
          <w:rFonts w:hint="default"/>
          <w:lang w:val="en-US"/>
        </w:rPr>
      </w:pPr>
      <w:r>
        <w:rPr>
          <w:rFonts w:hint="default"/>
          <w:lang w:val="en-US"/>
        </w:rPr>
        <w:t>int servopos4;</w:t>
      </w:r>
    </w:p>
    <w:p>
      <w:pPr>
        <w:pStyle w:val="7"/>
        <w:spacing w:before="206" w:line="360" w:lineRule="auto"/>
        <w:ind w:left="588"/>
        <w:rPr>
          <w:rFonts w:hint="default"/>
          <w:lang w:val="en-US"/>
        </w:rPr>
      </w:pPr>
    </w:p>
    <w:p>
      <w:pPr>
        <w:pStyle w:val="7"/>
        <w:spacing w:before="206" w:line="360" w:lineRule="auto"/>
        <w:ind w:left="588"/>
        <w:rPr>
          <w:rFonts w:hint="default"/>
          <w:lang w:val="en-US"/>
        </w:rPr>
      </w:pPr>
    </w:p>
    <w:p>
      <w:pPr>
        <w:pStyle w:val="7"/>
        <w:spacing w:before="206" w:line="360" w:lineRule="auto"/>
        <w:ind w:left="588"/>
        <w:rPr>
          <w:rFonts w:hint="default"/>
          <w:lang w:val="en-US"/>
        </w:rPr>
      </w:pPr>
    </w:p>
    <w:p>
      <w:pPr>
        <w:pStyle w:val="7"/>
        <w:spacing w:before="206" w:line="360" w:lineRule="auto"/>
        <w:ind w:left="588"/>
        <w:rPr>
          <w:rFonts w:hint="default"/>
          <w:lang w:val="en-US"/>
        </w:rPr>
      </w:pPr>
      <w:r>
        <w:rPr>
          <w:rFonts w:hint="default"/>
          <w:lang w:val="en-US"/>
        </w:rPr>
        <w:t>Servo Myservo1;</w:t>
      </w:r>
    </w:p>
    <w:p>
      <w:pPr>
        <w:pStyle w:val="7"/>
        <w:spacing w:before="206" w:line="360" w:lineRule="auto"/>
        <w:ind w:left="588"/>
        <w:rPr>
          <w:rFonts w:hint="default"/>
          <w:lang w:val="en-US"/>
        </w:rPr>
      </w:pPr>
    </w:p>
    <w:p>
      <w:pPr>
        <w:pStyle w:val="7"/>
        <w:spacing w:before="206" w:line="360" w:lineRule="auto"/>
        <w:ind w:left="588"/>
        <w:rPr>
          <w:rFonts w:hint="default"/>
          <w:lang w:val="en-US"/>
        </w:rPr>
      </w:pPr>
      <w:r>
        <w:rPr>
          <w:rFonts w:hint="default"/>
          <w:lang w:val="en-US"/>
        </w:rPr>
        <w:t>Servo Myservo2;</w:t>
      </w:r>
    </w:p>
    <w:p>
      <w:pPr>
        <w:pStyle w:val="7"/>
        <w:spacing w:before="206" w:line="360" w:lineRule="auto"/>
        <w:ind w:left="588"/>
        <w:rPr>
          <w:rFonts w:hint="default"/>
          <w:lang w:val="en-US"/>
        </w:rPr>
      </w:pPr>
    </w:p>
    <w:p>
      <w:pPr>
        <w:pStyle w:val="7"/>
        <w:spacing w:before="206" w:line="360" w:lineRule="auto"/>
        <w:ind w:left="588"/>
        <w:rPr>
          <w:rFonts w:hint="default"/>
          <w:lang w:val="en-US"/>
        </w:rPr>
      </w:pPr>
      <w:r>
        <w:rPr>
          <w:rFonts w:hint="default"/>
          <w:lang w:val="en-US"/>
        </w:rPr>
        <w:t>Servo Myservo3;</w:t>
      </w:r>
    </w:p>
    <w:p>
      <w:pPr>
        <w:pStyle w:val="7"/>
        <w:spacing w:before="206" w:line="360" w:lineRule="auto"/>
        <w:ind w:left="588"/>
        <w:rPr>
          <w:rFonts w:hint="default"/>
          <w:lang w:val="en-US"/>
        </w:rPr>
      </w:pPr>
    </w:p>
    <w:p>
      <w:pPr>
        <w:pStyle w:val="7"/>
        <w:spacing w:before="206" w:line="360" w:lineRule="auto"/>
        <w:ind w:left="588"/>
        <w:rPr>
          <w:rFonts w:hint="default"/>
          <w:lang w:val="en-US"/>
        </w:rPr>
      </w:pPr>
      <w:r>
        <w:rPr>
          <w:rFonts w:hint="default"/>
          <w:lang w:val="en-US"/>
        </w:rPr>
        <w:t>Servo Myservo4;</w:t>
      </w:r>
    </w:p>
    <w:p>
      <w:pPr>
        <w:pStyle w:val="7"/>
        <w:spacing w:before="206" w:line="360" w:lineRule="auto"/>
        <w:ind w:left="588"/>
        <w:rPr>
          <w:rFonts w:hint="default"/>
          <w:lang w:val="en-US"/>
        </w:rPr>
      </w:pPr>
    </w:p>
    <w:p>
      <w:pPr>
        <w:pStyle w:val="7"/>
        <w:spacing w:before="206" w:line="360" w:lineRule="auto"/>
        <w:ind w:left="588"/>
        <w:rPr>
          <w:rFonts w:hint="default"/>
          <w:lang w:val="en-US"/>
        </w:rPr>
      </w:pPr>
    </w:p>
    <w:p>
      <w:pPr>
        <w:pStyle w:val="7"/>
        <w:spacing w:before="206" w:line="360" w:lineRule="auto"/>
        <w:ind w:left="588"/>
        <w:rPr>
          <w:rFonts w:hint="default"/>
          <w:lang w:val="en-US"/>
        </w:rPr>
      </w:pPr>
    </w:p>
    <w:p>
      <w:pPr>
        <w:pStyle w:val="7"/>
        <w:spacing w:before="206" w:line="360" w:lineRule="auto"/>
        <w:ind w:left="588"/>
        <w:rPr>
          <w:rFonts w:hint="default"/>
          <w:lang w:val="en-US"/>
        </w:rPr>
      </w:pPr>
      <w:r>
        <w:rPr>
          <w:rFonts w:hint="default"/>
          <w:lang w:val="en-US"/>
        </w:rPr>
        <w:t>void setup() {</w:t>
      </w:r>
    </w:p>
    <w:p>
      <w:pPr>
        <w:pStyle w:val="7"/>
        <w:spacing w:before="206" w:line="360" w:lineRule="auto"/>
        <w:ind w:left="588"/>
        <w:rPr>
          <w:rFonts w:hint="default"/>
          <w:lang w:val="en-US"/>
        </w:rPr>
      </w:pPr>
    </w:p>
    <w:p>
      <w:pPr>
        <w:pStyle w:val="7"/>
        <w:spacing w:before="206" w:line="360" w:lineRule="auto"/>
        <w:ind w:left="588"/>
        <w:rPr>
          <w:rFonts w:hint="default"/>
          <w:lang w:val="en-US"/>
        </w:rPr>
      </w:pPr>
      <w:r>
        <w:rPr>
          <w:rFonts w:hint="default"/>
          <w:lang w:val="en-US"/>
        </w:rPr>
        <w:t xml:space="preserve">  // put your setup code here, to run once:</w:t>
      </w:r>
    </w:p>
    <w:p>
      <w:pPr>
        <w:pStyle w:val="7"/>
        <w:spacing w:before="206" w:line="360" w:lineRule="auto"/>
        <w:ind w:left="588"/>
        <w:rPr>
          <w:rFonts w:hint="default"/>
          <w:lang w:val="en-US"/>
        </w:rPr>
      </w:pPr>
    </w:p>
    <w:p>
      <w:pPr>
        <w:pStyle w:val="7"/>
        <w:spacing w:before="206" w:line="360" w:lineRule="auto"/>
        <w:ind w:left="588"/>
        <w:rPr>
          <w:rFonts w:hint="default"/>
          <w:lang w:val="en-US"/>
        </w:rPr>
      </w:pPr>
      <w:r>
        <w:rPr>
          <w:rFonts w:hint="default"/>
          <w:lang w:val="en-US"/>
        </w:rPr>
        <w:t>Myservo1.attach(Servopin1);</w:t>
      </w:r>
    </w:p>
    <w:p>
      <w:pPr>
        <w:pStyle w:val="7"/>
        <w:spacing w:before="206" w:line="360" w:lineRule="auto"/>
        <w:ind w:left="588"/>
        <w:rPr>
          <w:rFonts w:hint="default"/>
          <w:lang w:val="en-US"/>
        </w:rPr>
      </w:pPr>
    </w:p>
    <w:p>
      <w:pPr>
        <w:pStyle w:val="7"/>
        <w:spacing w:before="206" w:line="360" w:lineRule="auto"/>
        <w:ind w:left="588"/>
        <w:rPr>
          <w:rFonts w:hint="default"/>
          <w:lang w:val="en-US"/>
        </w:rPr>
      </w:pPr>
      <w:r>
        <w:rPr>
          <w:rFonts w:hint="default"/>
          <w:lang w:val="en-US"/>
        </w:rPr>
        <w:t>Myservo2.attach(Servopin2);</w:t>
      </w:r>
    </w:p>
    <w:p>
      <w:pPr>
        <w:pStyle w:val="7"/>
        <w:spacing w:before="206" w:line="360" w:lineRule="auto"/>
        <w:ind w:left="588"/>
        <w:rPr>
          <w:rFonts w:hint="default"/>
          <w:lang w:val="en-US"/>
        </w:rPr>
      </w:pPr>
    </w:p>
    <w:p>
      <w:pPr>
        <w:pStyle w:val="7"/>
        <w:spacing w:before="206" w:line="360" w:lineRule="auto"/>
        <w:ind w:left="588"/>
        <w:rPr>
          <w:rFonts w:hint="default"/>
          <w:lang w:val="en-US"/>
        </w:rPr>
      </w:pPr>
      <w:r>
        <w:rPr>
          <w:rFonts w:hint="default"/>
          <w:lang w:val="en-US"/>
        </w:rPr>
        <w:t>Myservo3.attach(Servopin3);</w:t>
      </w:r>
    </w:p>
    <w:p>
      <w:pPr>
        <w:pStyle w:val="7"/>
        <w:spacing w:before="206" w:line="360" w:lineRule="auto"/>
        <w:ind w:left="588"/>
        <w:rPr>
          <w:rFonts w:hint="default"/>
          <w:lang w:val="en-US"/>
        </w:rPr>
      </w:pPr>
    </w:p>
    <w:p>
      <w:pPr>
        <w:pStyle w:val="7"/>
        <w:spacing w:before="206" w:line="360" w:lineRule="auto"/>
        <w:ind w:left="588"/>
        <w:rPr>
          <w:rFonts w:hint="default"/>
          <w:lang w:val="en-US"/>
        </w:rPr>
      </w:pPr>
      <w:r>
        <w:rPr>
          <w:rFonts w:hint="default"/>
          <w:lang w:val="en-US"/>
        </w:rPr>
        <w:t>Myservo4.attach(Servopin4);</w:t>
      </w:r>
    </w:p>
    <w:p>
      <w:pPr>
        <w:pStyle w:val="7"/>
        <w:spacing w:before="206" w:line="360" w:lineRule="auto"/>
        <w:ind w:left="588"/>
        <w:rPr>
          <w:rFonts w:hint="default"/>
          <w:lang w:val="en-US"/>
        </w:rPr>
      </w:pPr>
    </w:p>
    <w:p>
      <w:pPr>
        <w:pStyle w:val="7"/>
        <w:spacing w:before="206" w:line="360" w:lineRule="auto"/>
        <w:ind w:left="588"/>
        <w:rPr>
          <w:rFonts w:hint="default"/>
          <w:lang w:val="en-US"/>
        </w:rPr>
      </w:pPr>
      <w:r>
        <w:rPr>
          <w:rFonts w:hint="default"/>
          <w:lang w:val="en-US"/>
        </w:rPr>
        <w:t>Serial.begin(19200);</w:t>
      </w:r>
    </w:p>
    <w:p>
      <w:pPr>
        <w:pStyle w:val="7"/>
        <w:spacing w:before="206" w:line="360" w:lineRule="auto"/>
        <w:ind w:left="588"/>
        <w:rPr>
          <w:rFonts w:hint="default"/>
          <w:lang w:val="en-US"/>
        </w:rPr>
      </w:pPr>
      <w:r>
        <w:rPr>
          <w:rFonts w:hint="default"/>
          <w:lang w:val="en-US"/>
        </w:rPr>
        <w:t>myserial.begin(9600);</w:t>
      </w:r>
    </w:p>
    <w:p>
      <w:pPr>
        <w:pStyle w:val="7"/>
        <w:spacing w:before="206" w:line="360" w:lineRule="auto"/>
        <w:ind w:left="588"/>
        <w:rPr>
          <w:rFonts w:hint="default"/>
          <w:lang w:val="en-US"/>
        </w:rPr>
      </w:pPr>
    </w:p>
    <w:p>
      <w:pPr>
        <w:pStyle w:val="7"/>
        <w:spacing w:before="206" w:line="360" w:lineRule="auto"/>
        <w:ind w:left="588"/>
        <w:rPr>
          <w:rFonts w:hint="default"/>
          <w:lang w:val="en-US"/>
        </w:rPr>
      </w:pPr>
      <w:r>
        <w:rPr>
          <w:rFonts w:hint="default"/>
          <w:lang w:val="en-US"/>
        </w:rPr>
        <w:t>}</w:t>
      </w:r>
    </w:p>
    <w:p>
      <w:pPr>
        <w:pStyle w:val="7"/>
        <w:spacing w:before="206" w:line="360" w:lineRule="auto"/>
        <w:ind w:left="588"/>
        <w:rPr>
          <w:rFonts w:hint="default"/>
          <w:lang w:val="en-US"/>
        </w:rPr>
      </w:pPr>
    </w:p>
    <w:p>
      <w:pPr>
        <w:pStyle w:val="7"/>
        <w:spacing w:before="206" w:line="360" w:lineRule="auto"/>
        <w:ind w:left="588"/>
        <w:rPr>
          <w:rFonts w:hint="default"/>
          <w:lang w:val="en-US"/>
        </w:rPr>
      </w:pPr>
    </w:p>
    <w:p>
      <w:pPr>
        <w:pStyle w:val="7"/>
        <w:spacing w:before="206" w:line="360" w:lineRule="auto"/>
        <w:ind w:left="588"/>
        <w:rPr>
          <w:rFonts w:hint="default"/>
          <w:lang w:val="en-US"/>
        </w:rPr>
      </w:pPr>
    </w:p>
    <w:p>
      <w:pPr>
        <w:pStyle w:val="7"/>
        <w:spacing w:before="206" w:line="360" w:lineRule="auto"/>
        <w:ind w:left="588"/>
        <w:rPr>
          <w:rFonts w:hint="default"/>
          <w:lang w:val="en-US"/>
        </w:rPr>
      </w:pPr>
      <w:r>
        <w:rPr>
          <w:rFonts w:hint="default"/>
          <w:lang w:val="en-US"/>
        </w:rPr>
        <w:t>void loop() {</w:t>
      </w:r>
    </w:p>
    <w:p>
      <w:pPr>
        <w:pStyle w:val="7"/>
        <w:spacing w:before="206" w:line="360" w:lineRule="auto"/>
        <w:ind w:left="588"/>
        <w:rPr>
          <w:rFonts w:hint="default"/>
          <w:lang w:val="en-US"/>
        </w:rPr>
      </w:pPr>
    </w:p>
    <w:p>
      <w:pPr>
        <w:pStyle w:val="7"/>
        <w:spacing w:before="206" w:line="360" w:lineRule="auto"/>
        <w:ind w:left="588"/>
        <w:rPr>
          <w:rFonts w:hint="default"/>
          <w:lang w:val="en-US"/>
        </w:rPr>
      </w:pPr>
      <w:r>
        <w:rPr>
          <w:rFonts w:hint="default"/>
          <w:lang w:val="en-US"/>
        </w:rPr>
        <w:t xml:space="preserve">  // put your main code here, to run repeatedly:</w:t>
      </w:r>
    </w:p>
    <w:p>
      <w:pPr>
        <w:pStyle w:val="7"/>
        <w:spacing w:before="206" w:line="360" w:lineRule="auto"/>
        <w:ind w:left="588"/>
        <w:rPr>
          <w:rFonts w:hint="default"/>
          <w:lang w:val="en-US"/>
        </w:rPr>
      </w:pPr>
    </w:p>
    <w:p>
      <w:pPr>
        <w:pStyle w:val="7"/>
        <w:spacing w:before="206" w:line="360" w:lineRule="auto"/>
        <w:ind w:left="588"/>
        <w:rPr>
          <w:rFonts w:hint="default"/>
          <w:lang w:val="en-US"/>
        </w:rPr>
      </w:pPr>
      <w:r>
        <w:rPr>
          <w:rFonts w:hint="default"/>
          <w:lang w:val="en-US"/>
        </w:rPr>
        <w:t>if (myserial.available()&gt;0) {</w:t>
      </w:r>
    </w:p>
    <w:p>
      <w:pPr>
        <w:pStyle w:val="7"/>
        <w:spacing w:before="206" w:line="360" w:lineRule="auto"/>
        <w:ind w:left="588"/>
        <w:rPr>
          <w:rFonts w:hint="default"/>
          <w:lang w:val="en-US"/>
        </w:rPr>
      </w:pPr>
    </w:p>
    <w:p>
      <w:pPr>
        <w:pStyle w:val="7"/>
        <w:spacing w:before="206" w:line="360" w:lineRule="auto"/>
        <w:ind w:left="588"/>
        <w:rPr>
          <w:rFonts w:hint="default"/>
          <w:lang w:val="en-US"/>
        </w:rPr>
      </w:pPr>
      <w:r>
        <w:rPr>
          <w:rFonts w:hint="default"/>
          <w:lang w:val="en-US"/>
        </w:rPr>
        <w:t xml:space="preserve">  inval=myserial.parseInt();</w:t>
      </w:r>
    </w:p>
    <w:p>
      <w:pPr>
        <w:pStyle w:val="7"/>
        <w:spacing w:before="206" w:line="360" w:lineRule="auto"/>
        <w:ind w:left="588"/>
        <w:rPr>
          <w:rFonts w:hint="default"/>
          <w:lang w:val="en-US"/>
        </w:rPr>
      </w:pPr>
      <w:r>
        <w:rPr>
          <w:rFonts w:hint="default"/>
          <w:lang w:val="en-US"/>
        </w:rPr>
        <w:t xml:space="preserve">  Serial.println("inval  : ");</w:t>
      </w:r>
    </w:p>
    <w:p>
      <w:pPr>
        <w:pStyle w:val="7"/>
        <w:spacing w:before="206" w:line="360" w:lineRule="auto"/>
        <w:ind w:left="588"/>
        <w:rPr>
          <w:rFonts w:hint="default"/>
          <w:lang w:val="en-US"/>
        </w:rPr>
      </w:pPr>
      <w:r>
        <w:rPr>
          <w:rFonts w:hint="default"/>
          <w:lang w:val="en-US"/>
        </w:rPr>
        <w:t xml:space="preserve">  Serial.println(inval);</w:t>
      </w:r>
    </w:p>
    <w:p>
      <w:pPr>
        <w:pStyle w:val="7"/>
        <w:spacing w:before="206" w:line="360" w:lineRule="auto"/>
        <w:ind w:left="588"/>
        <w:rPr>
          <w:rFonts w:hint="default"/>
          <w:lang w:val="en-US"/>
        </w:rPr>
      </w:pPr>
      <w:r>
        <w:rPr>
          <w:rFonts w:hint="default"/>
          <w:lang w:val="en-US"/>
        </w:rPr>
        <w:t>}</w:t>
      </w:r>
    </w:p>
    <w:p>
      <w:pPr>
        <w:pStyle w:val="7"/>
        <w:spacing w:before="206" w:line="360" w:lineRule="auto"/>
        <w:ind w:left="588"/>
        <w:rPr>
          <w:rFonts w:hint="default"/>
          <w:lang w:val="en-US"/>
        </w:rPr>
      </w:pPr>
    </w:p>
    <w:p>
      <w:pPr>
        <w:pStyle w:val="7"/>
        <w:spacing w:before="206" w:line="360" w:lineRule="auto"/>
        <w:ind w:left="588"/>
        <w:rPr>
          <w:rFonts w:hint="default"/>
          <w:lang w:val="en-US"/>
        </w:rPr>
      </w:pPr>
      <w:r>
        <w:rPr>
          <w:rFonts w:hint="default"/>
          <w:lang w:val="en-US"/>
        </w:rPr>
        <w:t xml:space="preserve">if (inval&gt;0 &amp;&amp; inval&lt;=180) { </w:t>
      </w:r>
    </w:p>
    <w:p>
      <w:pPr>
        <w:pStyle w:val="7"/>
        <w:spacing w:before="206" w:line="360" w:lineRule="auto"/>
        <w:ind w:left="588"/>
        <w:rPr>
          <w:rFonts w:hint="default"/>
          <w:lang w:val="en-US"/>
        </w:rPr>
      </w:pPr>
    </w:p>
    <w:p>
      <w:pPr>
        <w:pStyle w:val="7"/>
        <w:spacing w:before="206" w:line="360" w:lineRule="auto"/>
        <w:ind w:left="588"/>
        <w:rPr>
          <w:rFonts w:hint="default"/>
          <w:lang w:val="en-US"/>
        </w:rPr>
      </w:pPr>
      <w:r>
        <w:rPr>
          <w:rFonts w:hint="default"/>
          <w:lang w:val="en-US"/>
        </w:rPr>
        <w:t xml:space="preserve">   servopos1=inval;</w:t>
      </w:r>
    </w:p>
    <w:p>
      <w:pPr>
        <w:pStyle w:val="7"/>
        <w:spacing w:before="206" w:line="360" w:lineRule="auto"/>
        <w:ind w:left="588"/>
        <w:rPr>
          <w:rFonts w:hint="default"/>
          <w:lang w:val="en-US"/>
        </w:rPr>
      </w:pPr>
      <w:r>
        <w:rPr>
          <w:rFonts w:hint="default"/>
          <w:lang w:val="en-US"/>
        </w:rPr>
        <w:t xml:space="preserve">   Myservo1.write(servopos1);</w:t>
      </w:r>
    </w:p>
    <w:p>
      <w:pPr>
        <w:pStyle w:val="7"/>
        <w:spacing w:before="206" w:line="360" w:lineRule="auto"/>
        <w:ind w:left="588"/>
        <w:rPr>
          <w:rFonts w:hint="default"/>
          <w:lang w:val="en-US"/>
        </w:rPr>
      </w:pPr>
    </w:p>
    <w:p>
      <w:pPr>
        <w:pStyle w:val="7"/>
        <w:spacing w:before="206" w:line="360" w:lineRule="auto"/>
        <w:ind w:left="588"/>
        <w:rPr>
          <w:rFonts w:hint="default"/>
          <w:lang w:val="en-US"/>
        </w:rPr>
      </w:pPr>
      <w:r>
        <w:rPr>
          <w:rFonts w:hint="default"/>
          <w:lang w:val="en-US"/>
        </w:rPr>
        <w:t>}</w:t>
      </w:r>
    </w:p>
    <w:p>
      <w:pPr>
        <w:pStyle w:val="7"/>
        <w:spacing w:before="206" w:line="360" w:lineRule="auto"/>
        <w:ind w:left="588"/>
        <w:rPr>
          <w:rFonts w:hint="default"/>
          <w:lang w:val="en-US"/>
        </w:rPr>
      </w:pPr>
    </w:p>
    <w:p>
      <w:pPr>
        <w:pStyle w:val="7"/>
        <w:spacing w:before="206" w:line="360" w:lineRule="auto"/>
        <w:ind w:left="588"/>
        <w:rPr>
          <w:rFonts w:hint="default"/>
          <w:lang w:val="en-US"/>
        </w:rPr>
      </w:pPr>
      <w:r>
        <w:rPr>
          <w:rFonts w:hint="default"/>
          <w:lang w:val="en-US"/>
        </w:rPr>
        <w:t xml:space="preserve">  if (inval&gt;180 &amp;&amp; inval&lt;=361) {</w:t>
      </w:r>
    </w:p>
    <w:p>
      <w:pPr>
        <w:pStyle w:val="7"/>
        <w:spacing w:before="206" w:line="360" w:lineRule="auto"/>
        <w:ind w:left="588"/>
        <w:rPr>
          <w:rFonts w:hint="default"/>
          <w:lang w:val="en-US"/>
        </w:rPr>
      </w:pPr>
    </w:p>
    <w:p>
      <w:pPr>
        <w:pStyle w:val="7"/>
        <w:spacing w:before="206" w:line="360" w:lineRule="auto"/>
        <w:ind w:left="588"/>
        <w:rPr>
          <w:rFonts w:hint="default"/>
          <w:lang w:val="en-US"/>
        </w:rPr>
      </w:pPr>
      <w:r>
        <w:rPr>
          <w:rFonts w:hint="default"/>
          <w:lang w:val="en-US"/>
        </w:rPr>
        <w:t xml:space="preserve">  servopos2=inval-181;</w:t>
      </w:r>
    </w:p>
    <w:p>
      <w:pPr>
        <w:pStyle w:val="7"/>
        <w:spacing w:before="206" w:line="360" w:lineRule="auto"/>
        <w:ind w:left="588"/>
        <w:rPr>
          <w:rFonts w:hint="default"/>
          <w:lang w:val="en-US"/>
        </w:rPr>
      </w:pPr>
      <w:r>
        <w:rPr>
          <w:rFonts w:hint="default"/>
          <w:lang w:val="en-US"/>
        </w:rPr>
        <w:t xml:space="preserve">   Myservo2.write(servopos2);</w:t>
      </w:r>
    </w:p>
    <w:p>
      <w:pPr>
        <w:pStyle w:val="7"/>
        <w:spacing w:before="206" w:line="360" w:lineRule="auto"/>
        <w:ind w:left="588"/>
        <w:rPr>
          <w:rFonts w:hint="default"/>
          <w:lang w:val="en-US"/>
        </w:rPr>
      </w:pPr>
    </w:p>
    <w:p>
      <w:pPr>
        <w:pStyle w:val="7"/>
        <w:spacing w:before="206" w:line="360" w:lineRule="auto"/>
        <w:ind w:left="588"/>
        <w:rPr>
          <w:rFonts w:hint="default"/>
          <w:lang w:val="en-US"/>
        </w:rPr>
      </w:pPr>
      <w:r>
        <w:rPr>
          <w:rFonts w:hint="default"/>
          <w:lang w:val="en-US"/>
        </w:rPr>
        <w:t>}</w:t>
      </w:r>
    </w:p>
    <w:p>
      <w:pPr>
        <w:pStyle w:val="7"/>
        <w:spacing w:before="206" w:line="360" w:lineRule="auto"/>
        <w:ind w:left="588"/>
        <w:rPr>
          <w:rFonts w:hint="default"/>
          <w:lang w:val="en-US"/>
        </w:rPr>
      </w:pPr>
    </w:p>
    <w:p>
      <w:pPr>
        <w:pStyle w:val="7"/>
        <w:spacing w:before="206" w:line="360" w:lineRule="auto"/>
        <w:ind w:left="588"/>
        <w:rPr>
          <w:rFonts w:hint="default"/>
          <w:lang w:val="en-US"/>
        </w:rPr>
      </w:pPr>
      <w:r>
        <w:rPr>
          <w:rFonts w:hint="default"/>
          <w:lang w:val="en-US"/>
        </w:rPr>
        <w:t>if (inval&gt;361 &amp;&amp; inval&lt;=542) {</w:t>
      </w:r>
    </w:p>
    <w:p>
      <w:pPr>
        <w:pStyle w:val="7"/>
        <w:spacing w:before="206" w:line="360" w:lineRule="auto"/>
        <w:ind w:left="588"/>
        <w:rPr>
          <w:rFonts w:hint="default"/>
          <w:lang w:val="en-US"/>
        </w:rPr>
      </w:pPr>
    </w:p>
    <w:p>
      <w:pPr>
        <w:pStyle w:val="7"/>
        <w:spacing w:before="206" w:line="360" w:lineRule="auto"/>
        <w:ind w:left="588"/>
        <w:rPr>
          <w:rFonts w:hint="default"/>
          <w:lang w:val="en-US"/>
        </w:rPr>
      </w:pPr>
      <w:r>
        <w:rPr>
          <w:rFonts w:hint="default"/>
          <w:lang w:val="en-US"/>
        </w:rPr>
        <w:t xml:space="preserve">  servopos3=inval-362;</w:t>
      </w:r>
    </w:p>
    <w:p>
      <w:pPr>
        <w:pStyle w:val="7"/>
        <w:spacing w:before="206" w:line="360" w:lineRule="auto"/>
        <w:ind w:left="588"/>
        <w:rPr>
          <w:rFonts w:hint="default"/>
          <w:lang w:val="en-US"/>
        </w:rPr>
      </w:pPr>
      <w:r>
        <w:rPr>
          <w:rFonts w:hint="default"/>
          <w:lang w:val="en-US"/>
        </w:rPr>
        <w:t xml:space="preserve">   Myservo3.write(servopos3);</w:t>
      </w:r>
    </w:p>
    <w:p>
      <w:pPr>
        <w:pStyle w:val="7"/>
        <w:spacing w:before="206" w:line="360" w:lineRule="auto"/>
        <w:ind w:left="588"/>
        <w:rPr>
          <w:rFonts w:hint="default"/>
          <w:lang w:val="en-US"/>
        </w:rPr>
      </w:pPr>
    </w:p>
    <w:p>
      <w:pPr>
        <w:pStyle w:val="7"/>
        <w:spacing w:before="206" w:line="360" w:lineRule="auto"/>
        <w:ind w:left="588"/>
        <w:rPr>
          <w:rFonts w:hint="default"/>
          <w:lang w:val="en-US"/>
        </w:rPr>
      </w:pPr>
      <w:r>
        <w:rPr>
          <w:rFonts w:hint="default"/>
          <w:lang w:val="en-US"/>
        </w:rPr>
        <w:t>}</w:t>
      </w:r>
    </w:p>
    <w:p>
      <w:pPr>
        <w:pStyle w:val="7"/>
        <w:spacing w:before="206" w:line="360" w:lineRule="auto"/>
        <w:ind w:left="588"/>
        <w:rPr>
          <w:rFonts w:hint="default"/>
          <w:lang w:val="en-US"/>
        </w:rPr>
      </w:pPr>
    </w:p>
    <w:p>
      <w:pPr>
        <w:pStyle w:val="7"/>
        <w:spacing w:before="206" w:line="360" w:lineRule="auto"/>
        <w:ind w:left="588"/>
        <w:rPr>
          <w:rFonts w:hint="default"/>
          <w:lang w:val="en-US"/>
        </w:rPr>
      </w:pPr>
      <w:r>
        <w:rPr>
          <w:rFonts w:hint="default"/>
          <w:lang w:val="en-US"/>
        </w:rPr>
        <w:t>if (inval&gt;542 &amp;&amp; inval&lt;=722) {</w:t>
      </w:r>
    </w:p>
    <w:p>
      <w:pPr>
        <w:pStyle w:val="7"/>
        <w:spacing w:before="206" w:line="360" w:lineRule="auto"/>
        <w:ind w:left="588"/>
        <w:rPr>
          <w:rFonts w:hint="default"/>
          <w:lang w:val="en-US"/>
        </w:rPr>
      </w:pPr>
    </w:p>
    <w:p>
      <w:pPr>
        <w:pStyle w:val="7"/>
        <w:spacing w:before="206" w:line="360" w:lineRule="auto"/>
        <w:ind w:left="588"/>
        <w:rPr>
          <w:rFonts w:hint="default"/>
          <w:lang w:val="en-US"/>
        </w:rPr>
      </w:pPr>
      <w:r>
        <w:rPr>
          <w:rFonts w:hint="default"/>
          <w:lang w:val="en-US"/>
        </w:rPr>
        <w:t xml:space="preserve">  servopos4=inval-543;</w:t>
      </w:r>
    </w:p>
    <w:p>
      <w:pPr>
        <w:pStyle w:val="7"/>
        <w:spacing w:before="206" w:line="360" w:lineRule="auto"/>
        <w:ind w:left="588"/>
        <w:rPr>
          <w:rFonts w:hint="default"/>
          <w:lang w:val="en-US"/>
        </w:rPr>
      </w:pPr>
      <w:r>
        <w:rPr>
          <w:rFonts w:hint="default"/>
          <w:lang w:val="en-US"/>
        </w:rPr>
        <w:t xml:space="preserve">   Myservo4.write(servopos4);</w:t>
      </w:r>
    </w:p>
    <w:p>
      <w:pPr>
        <w:pStyle w:val="7"/>
        <w:spacing w:before="206" w:line="360" w:lineRule="auto"/>
        <w:ind w:left="588"/>
        <w:rPr>
          <w:rFonts w:hint="default"/>
          <w:lang w:val="en-US"/>
        </w:rPr>
      </w:pPr>
    </w:p>
    <w:p>
      <w:pPr>
        <w:pStyle w:val="7"/>
        <w:spacing w:before="206" w:line="360" w:lineRule="auto"/>
        <w:ind w:left="588"/>
        <w:rPr>
          <w:rFonts w:hint="default"/>
          <w:lang w:val="en-US"/>
        </w:rPr>
      </w:pPr>
      <w:r>
        <w:rPr>
          <w:rFonts w:hint="default"/>
          <w:lang w:val="en-US"/>
        </w:rPr>
        <w:t>}</w:t>
      </w:r>
    </w:p>
    <w:p>
      <w:pPr>
        <w:pStyle w:val="7"/>
        <w:spacing w:before="206" w:line="360" w:lineRule="auto"/>
        <w:ind w:left="588"/>
        <w:rPr>
          <w:rFonts w:hint="default"/>
          <w:lang w:val="en-US"/>
        </w:rPr>
      </w:pPr>
    </w:p>
    <w:p>
      <w:pPr>
        <w:pStyle w:val="7"/>
        <w:spacing w:before="206" w:line="360" w:lineRule="auto"/>
        <w:sectPr>
          <w:pgSz w:w="11910" w:h="16850"/>
          <w:pgMar w:top="1340" w:right="1200" w:bottom="1780" w:left="1680" w:header="0" w:footer="1545" w:gutter="0"/>
          <w:cols w:space="720" w:num="1"/>
        </w:sectPr>
      </w:pPr>
      <w:r>
        <w:rPr>
          <w:rFonts w:hint="default"/>
          <w:sz w:val="24"/>
          <w:lang w:val="en-US"/>
        </w:rPr>
        <w:t>}</w:t>
      </w:r>
      <w:bookmarkStart w:id="37" w:name="_bookmark39"/>
      <w:bookmarkEnd w:id="37"/>
    </w:p>
    <w:p>
      <w:pPr>
        <w:pStyle w:val="11"/>
        <w:tabs>
          <w:tab w:val="right" w:leader="dot" w:pos="8800"/>
        </w:tabs>
        <w:spacing w:before="120"/>
        <w:ind w:left="0" w:leftChars="0" w:firstLine="0" w:firstLineChars="0"/>
        <w:rPr>
          <w:b w:val="0"/>
        </w:rPr>
      </w:pPr>
    </w:p>
    <w:sectPr>
      <w:footerReference r:id="rId7" w:type="default"/>
      <w:pgSz w:w="11910" w:h="16850"/>
      <w:pgMar w:top="1400" w:right="1200" w:bottom="1780" w:left="1680" w:header="0" w:footer="1595" w:gutter="0"/>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Source Sans 3">
    <w:altName w:val="Segoe Print"/>
    <w:panose1 w:val="00000000000000000000"/>
    <w:charset w:val="00"/>
    <w:family w:val="swiss"/>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Georgia">
    <w:panose1 w:val="02040502050405020303"/>
    <w:charset w:val="00"/>
    <w:family w:val="roman"/>
    <w:pitch w:val="default"/>
    <w:sig w:usb0="00000287" w:usb1="00000000" w:usb2="00000000" w:usb3="00000000" w:csb0="2000009F" w:csb1="00000000"/>
  </w:font>
  <w:font w:name="Source Sans 3 Semibold">
    <w:altName w:val="Segoe Print"/>
    <w:panose1 w:val="00000000000000000000"/>
    <w:charset w:val="00"/>
    <w:family w:val="swiss"/>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Calibri Light">
    <w:panose1 w:val="020F0302020204030204"/>
    <w:charset w:val="00"/>
    <w:family w:val="swiss"/>
    <w:pitch w:val="default"/>
    <w:sig w:usb0="E4002EFF" w:usb1="C0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spacing w:line="14" w:lineRule="auto"/>
      <w:rPr>
        <w:sz w:val="20"/>
      </w:rPr>
    </w:pPr>
    <w:r>
      <w:pict>
        <v:shape id="docshape9" o:spid="_x0000_s2049" o:spt="202" type="#_x0000_t202" style="position:absolute;left:0pt;margin-left:481.75pt;margin-top:777.65pt;height:15.3pt;width:46.65pt;mso-position-horizontal-relative:page;mso-position-vertical-relative:page;z-index:-251653120;mso-width-relative:page;mso-height-relative:page;" filled="f" stroked="f" coordsize="21600,21600">
          <v:path/>
          <v:fill on="f" focussize="0,0"/>
          <v:stroke on="f" joinstyle="miter"/>
          <v:imagedata o:title=""/>
          <o:lock v:ext="edit"/>
          <v:textbox inset="0mm,0mm,0mm,0mm">
            <w:txbxContent>
              <w:p>
                <w:pPr>
                  <w:pStyle w:val="7"/>
                  <w:spacing w:before="10"/>
                  <w:ind w:left="20"/>
                </w:pPr>
                <w:r>
                  <w:t>Page</w:t>
                </w:r>
                <w:r>
                  <w:rPr>
                    <w:spacing w:val="-2"/>
                  </w:rPr>
                  <w:t xml:space="preserve"> </w:t>
                </w:r>
                <w:r>
                  <w:t>|</w:t>
                </w:r>
                <w:r>
                  <w:rPr>
                    <w:spacing w:val="-5"/>
                  </w:rPr>
                  <w:t xml:space="preserve"> </w:t>
                </w:r>
                <w:r>
                  <w:rPr>
                    <w:spacing w:val="-5"/>
                  </w:rPr>
                  <w:fldChar w:fldCharType="begin"/>
                </w:r>
                <w:r>
                  <w:rPr>
                    <w:spacing w:val="-5"/>
                  </w:rPr>
                  <w:instrText xml:space="preserve"> PAGE  \* roman </w:instrText>
                </w:r>
                <w:r>
                  <w:rPr>
                    <w:spacing w:val="-5"/>
                  </w:rPr>
                  <w:fldChar w:fldCharType="separate"/>
                </w:r>
                <w:r>
                  <w:rPr>
                    <w:spacing w:val="-5"/>
                  </w:rPr>
                  <w:t>iii</w:t>
                </w:r>
                <w:r>
                  <w:rPr>
                    <w:spacing w:val="-5"/>
                  </w:rPr>
                  <w:fldChar w:fldCharType="end"/>
                </w:r>
              </w:p>
            </w:txbxContent>
          </v:textbox>
        </v:shape>
      </w:pic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spacing w:line="14" w:lineRule="auto"/>
      <w:rPr>
        <w:sz w:val="20"/>
      </w:rPr>
    </w:pPr>
    <w:r>
      <w:pict>
        <v:shape id="docshape10" o:spid="_x0000_s2050" o:spt="202" type="#_x0000_t202" style="position:absolute;left:0pt;margin-left:479.8pt;margin-top:751.25pt;height:15.3pt;width:48.6pt;mso-position-horizontal-relative:page;mso-position-vertical-relative:page;z-index:-251652096;mso-width-relative:page;mso-height-relative:page;" filled="f" stroked="f" coordsize="21600,21600">
          <v:path/>
          <v:fill on="f" focussize="0,0"/>
          <v:stroke on="f" joinstyle="miter"/>
          <v:imagedata o:title=""/>
          <o:lock v:ext="edit"/>
          <v:textbox inset="0mm,0mm,0mm,0mm">
            <w:txbxContent>
              <w:p>
                <w:pPr>
                  <w:pStyle w:val="7"/>
                  <w:spacing w:before="10"/>
                  <w:ind w:left="20"/>
                </w:pPr>
                <w:r>
                  <w:t>Page</w:t>
                </w:r>
                <w:r>
                  <w:rPr>
                    <w:spacing w:val="-2"/>
                  </w:rPr>
                  <w:t xml:space="preserve"> </w:t>
                </w:r>
                <w:r>
                  <w:t>|</w:t>
                </w:r>
                <w:r>
                  <w:rPr>
                    <w:spacing w:val="-5"/>
                  </w:rPr>
                  <w:t xml:space="preserve"> </w:t>
                </w: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v:textbox>
        </v:shape>
      </w:pic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spacing w:line="14" w:lineRule="auto"/>
      <w:rPr>
        <w:sz w:val="20"/>
      </w:rPr>
    </w:pPr>
    <w:r>
      <w:pict>
        <v:shape id="docshape51" o:spid="_x0000_s2052" o:spt="202" type="#_x0000_t202" style="position:absolute;left:0pt;margin-left:49pt;margin-top:832.4pt;height:6.5pt;width:40.5pt;mso-position-horizontal-relative:page;mso-position-vertical-relative:page;z-index:-251651072;mso-width-relative:page;mso-height-relative:page;" filled="f" stroked="f" coordsize="21600,21600">
          <v:path/>
          <v:fill on="f" focussize="0,0"/>
          <v:stroke on="f" joinstyle="miter"/>
          <v:imagedata o:title=""/>
          <o:lock v:ext="edit"/>
          <v:textbox inset="0mm,0mm,0mm,0mm">
            <w:txbxContent>
              <w:p>
                <w:pPr>
                  <w:spacing w:before="17"/>
                  <w:ind w:left="20" w:right="0" w:firstLine="0"/>
                  <w:jc w:val="left"/>
                  <w:rPr>
                    <w:rFonts w:ascii="Arial"/>
                    <w:sz w:val="8"/>
                  </w:rPr>
                </w:pPr>
                <w:r>
                  <w:fldChar w:fldCharType="begin"/>
                </w:r>
                <w:r>
                  <w:instrText xml:space="preserve"> HYPERLINK "https://www.researchgate.net/publication/317277584" \h </w:instrText>
                </w:r>
                <w:r>
                  <w:fldChar w:fldCharType="separate"/>
                </w:r>
                <w:r>
                  <w:rPr>
                    <w:rFonts w:ascii="Arial"/>
                    <w:color w:val="B3B3B3"/>
                    <w:sz w:val="8"/>
                  </w:rPr>
                  <w:t xml:space="preserve">View publication </w:t>
                </w:r>
                <w:r>
                  <w:rPr>
                    <w:rFonts w:ascii="Arial"/>
                    <w:color w:val="B3B3B3"/>
                    <w:spacing w:val="-2"/>
                    <w:sz w:val="8"/>
                  </w:rPr>
                  <w:t>stats</w:t>
                </w:r>
                <w:r>
                  <w:rPr>
                    <w:rFonts w:ascii="Arial"/>
                    <w:color w:val="B3B3B3"/>
                    <w:spacing w:val="-2"/>
                    <w:sz w:val="8"/>
                  </w:rPr>
                  <w:fldChar w:fldCharType="end"/>
                </w:r>
              </w:p>
            </w:txbxContent>
          </v:textbox>
        </v:shape>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F205925"/>
    <w:multiLevelType w:val="multilevel"/>
    <w:tmpl w:val="BF205925"/>
    <w:lvl w:ilvl="0" w:tentative="0">
      <w:start w:val="1"/>
      <w:numFmt w:val="decimal"/>
      <w:lvlText w:val="%1."/>
      <w:lvlJc w:val="left"/>
      <w:pPr>
        <w:ind w:left="1308" w:hanging="360"/>
        <w:jc w:val="left"/>
      </w:pPr>
      <w:rPr>
        <w:rFonts w:hint="default" w:ascii="Times New Roman" w:hAnsi="Times New Roman" w:eastAsia="Times New Roman" w:cs="Times New Roman"/>
        <w:b w:val="0"/>
        <w:bCs w:val="0"/>
        <w:i w:val="0"/>
        <w:iCs w:val="0"/>
        <w:w w:val="100"/>
        <w:sz w:val="24"/>
        <w:szCs w:val="24"/>
        <w:lang w:val="en-US" w:eastAsia="en-US" w:bidi="ar-SA"/>
      </w:rPr>
    </w:lvl>
    <w:lvl w:ilvl="1" w:tentative="0">
      <w:start w:val="0"/>
      <w:numFmt w:val="bullet"/>
      <w:lvlText w:val="•"/>
      <w:lvlJc w:val="left"/>
      <w:pPr>
        <w:ind w:left="2072" w:hanging="360"/>
      </w:pPr>
      <w:rPr>
        <w:rFonts w:hint="default"/>
        <w:lang w:val="en-US" w:eastAsia="en-US" w:bidi="ar-SA"/>
      </w:rPr>
    </w:lvl>
    <w:lvl w:ilvl="2" w:tentative="0">
      <w:start w:val="0"/>
      <w:numFmt w:val="bullet"/>
      <w:lvlText w:val="•"/>
      <w:lvlJc w:val="left"/>
      <w:pPr>
        <w:ind w:left="2845" w:hanging="360"/>
      </w:pPr>
      <w:rPr>
        <w:rFonts w:hint="default"/>
        <w:lang w:val="en-US" w:eastAsia="en-US" w:bidi="ar-SA"/>
      </w:rPr>
    </w:lvl>
    <w:lvl w:ilvl="3" w:tentative="0">
      <w:start w:val="0"/>
      <w:numFmt w:val="bullet"/>
      <w:lvlText w:val="•"/>
      <w:lvlJc w:val="left"/>
      <w:pPr>
        <w:ind w:left="3617" w:hanging="360"/>
      </w:pPr>
      <w:rPr>
        <w:rFonts w:hint="default"/>
        <w:lang w:val="en-US" w:eastAsia="en-US" w:bidi="ar-SA"/>
      </w:rPr>
    </w:lvl>
    <w:lvl w:ilvl="4" w:tentative="0">
      <w:start w:val="0"/>
      <w:numFmt w:val="bullet"/>
      <w:lvlText w:val="•"/>
      <w:lvlJc w:val="left"/>
      <w:pPr>
        <w:ind w:left="4390" w:hanging="360"/>
      </w:pPr>
      <w:rPr>
        <w:rFonts w:hint="default"/>
        <w:lang w:val="en-US" w:eastAsia="en-US" w:bidi="ar-SA"/>
      </w:rPr>
    </w:lvl>
    <w:lvl w:ilvl="5" w:tentative="0">
      <w:start w:val="0"/>
      <w:numFmt w:val="bullet"/>
      <w:lvlText w:val="•"/>
      <w:lvlJc w:val="left"/>
      <w:pPr>
        <w:ind w:left="5163" w:hanging="360"/>
      </w:pPr>
      <w:rPr>
        <w:rFonts w:hint="default"/>
        <w:lang w:val="en-US" w:eastAsia="en-US" w:bidi="ar-SA"/>
      </w:rPr>
    </w:lvl>
    <w:lvl w:ilvl="6" w:tentative="0">
      <w:start w:val="0"/>
      <w:numFmt w:val="bullet"/>
      <w:lvlText w:val="•"/>
      <w:lvlJc w:val="left"/>
      <w:pPr>
        <w:ind w:left="5935" w:hanging="360"/>
      </w:pPr>
      <w:rPr>
        <w:rFonts w:hint="default"/>
        <w:lang w:val="en-US" w:eastAsia="en-US" w:bidi="ar-SA"/>
      </w:rPr>
    </w:lvl>
    <w:lvl w:ilvl="7" w:tentative="0">
      <w:start w:val="0"/>
      <w:numFmt w:val="bullet"/>
      <w:lvlText w:val="•"/>
      <w:lvlJc w:val="left"/>
      <w:pPr>
        <w:ind w:left="6708" w:hanging="360"/>
      </w:pPr>
      <w:rPr>
        <w:rFonts w:hint="default"/>
        <w:lang w:val="en-US" w:eastAsia="en-US" w:bidi="ar-SA"/>
      </w:rPr>
    </w:lvl>
    <w:lvl w:ilvl="8" w:tentative="0">
      <w:start w:val="0"/>
      <w:numFmt w:val="bullet"/>
      <w:lvlText w:val="•"/>
      <w:lvlJc w:val="left"/>
      <w:pPr>
        <w:ind w:left="7481" w:hanging="360"/>
      </w:pPr>
      <w:rPr>
        <w:rFonts w:hint="default"/>
        <w:lang w:val="en-US" w:eastAsia="en-US" w:bidi="ar-SA"/>
      </w:rPr>
    </w:lvl>
  </w:abstractNum>
  <w:abstractNum w:abstractNumId="1">
    <w:nsid w:val="CF092B84"/>
    <w:multiLevelType w:val="multilevel"/>
    <w:tmpl w:val="CF092B84"/>
    <w:lvl w:ilvl="0" w:tentative="0">
      <w:start w:val="0"/>
      <w:numFmt w:val="bullet"/>
      <w:lvlText w:val=""/>
      <w:lvlJc w:val="left"/>
      <w:pPr>
        <w:ind w:left="1308" w:hanging="360"/>
      </w:pPr>
      <w:rPr>
        <w:rFonts w:hint="default" w:ascii="Symbol" w:hAnsi="Symbol" w:eastAsia="Symbol" w:cs="Symbol"/>
        <w:b w:val="0"/>
        <w:bCs w:val="0"/>
        <w:i w:val="0"/>
        <w:iCs w:val="0"/>
        <w:w w:val="100"/>
        <w:sz w:val="24"/>
        <w:szCs w:val="24"/>
        <w:lang w:val="en-US" w:eastAsia="en-US" w:bidi="ar-SA"/>
      </w:rPr>
    </w:lvl>
    <w:lvl w:ilvl="1" w:tentative="0">
      <w:start w:val="0"/>
      <w:numFmt w:val="bullet"/>
      <w:lvlText w:val="•"/>
      <w:lvlJc w:val="left"/>
      <w:pPr>
        <w:ind w:left="2072" w:hanging="360"/>
      </w:pPr>
      <w:rPr>
        <w:rFonts w:hint="default"/>
        <w:lang w:val="en-US" w:eastAsia="en-US" w:bidi="ar-SA"/>
      </w:rPr>
    </w:lvl>
    <w:lvl w:ilvl="2" w:tentative="0">
      <w:start w:val="0"/>
      <w:numFmt w:val="bullet"/>
      <w:lvlText w:val="•"/>
      <w:lvlJc w:val="left"/>
      <w:pPr>
        <w:ind w:left="2845" w:hanging="360"/>
      </w:pPr>
      <w:rPr>
        <w:rFonts w:hint="default"/>
        <w:lang w:val="en-US" w:eastAsia="en-US" w:bidi="ar-SA"/>
      </w:rPr>
    </w:lvl>
    <w:lvl w:ilvl="3" w:tentative="0">
      <w:start w:val="0"/>
      <w:numFmt w:val="bullet"/>
      <w:lvlText w:val="•"/>
      <w:lvlJc w:val="left"/>
      <w:pPr>
        <w:ind w:left="3617" w:hanging="360"/>
      </w:pPr>
      <w:rPr>
        <w:rFonts w:hint="default"/>
        <w:lang w:val="en-US" w:eastAsia="en-US" w:bidi="ar-SA"/>
      </w:rPr>
    </w:lvl>
    <w:lvl w:ilvl="4" w:tentative="0">
      <w:start w:val="0"/>
      <w:numFmt w:val="bullet"/>
      <w:lvlText w:val="•"/>
      <w:lvlJc w:val="left"/>
      <w:pPr>
        <w:ind w:left="4390" w:hanging="360"/>
      </w:pPr>
      <w:rPr>
        <w:rFonts w:hint="default"/>
        <w:lang w:val="en-US" w:eastAsia="en-US" w:bidi="ar-SA"/>
      </w:rPr>
    </w:lvl>
    <w:lvl w:ilvl="5" w:tentative="0">
      <w:start w:val="0"/>
      <w:numFmt w:val="bullet"/>
      <w:lvlText w:val="•"/>
      <w:lvlJc w:val="left"/>
      <w:pPr>
        <w:ind w:left="5163" w:hanging="360"/>
      </w:pPr>
      <w:rPr>
        <w:rFonts w:hint="default"/>
        <w:lang w:val="en-US" w:eastAsia="en-US" w:bidi="ar-SA"/>
      </w:rPr>
    </w:lvl>
    <w:lvl w:ilvl="6" w:tentative="0">
      <w:start w:val="0"/>
      <w:numFmt w:val="bullet"/>
      <w:lvlText w:val="•"/>
      <w:lvlJc w:val="left"/>
      <w:pPr>
        <w:ind w:left="5935" w:hanging="360"/>
      </w:pPr>
      <w:rPr>
        <w:rFonts w:hint="default"/>
        <w:lang w:val="en-US" w:eastAsia="en-US" w:bidi="ar-SA"/>
      </w:rPr>
    </w:lvl>
    <w:lvl w:ilvl="7" w:tentative="0">
      <w:start w:val="0"/>
      <w:numFmt w:val="bullet"/>
      <w:lvlText w:val="•"/>
      <w:lvlJc w:val="left"/>
      <w:pPr>
        <w:ind w:left="6708" w:hanging="360"/>
      </w:pPr>
      <w:rPr>
        <w:rFonts w:hint="default"/>
        <w:lang w:val="en-US" w:eastAsia="en-US" w:bidi="ar-SA"/>
      </w:rPr>
    </w:lvl>
    <w:lvl w:ilvl="8" w:tentative="0">
      <w:start w:val="0"/>
      <w:numFmt w:val="bullet"/>
      <w:lvlText w:val="•"/>
      <w:lvlJc w:val="left"/>
      <w:pPr>
        <w:ind w:left="7481" w:hanging="360"/>
      </w:pPr>
      <w:rPr>
        <w:rFonts w:hint="default"/>
        <w:lang w:val="en-US" w:eastAsia="en-US" w:bidi="ar-SA"/>
      </w:rPr>
    </w:lvl>
  </w:abstractNum>
  <w:abstractNum w:abstractNumId="2">
    <w:nsid w:val="0053208E"/>
    <w:multiLevelType w:val="multilevel"/>
    <w:tmpl w:val="0053208E"/>
    <w:lvl w:ilvl="0" w:tentative="0">
      <w:start w:val="1"/>
      <w:numFmt w:val="decimal"/>
      <w:lvlText w:val="%1."/>
      <w:lvlJc w:val="left"/>
      <w:pPr>
        <w:ind w:left="1308" w:hanging="360"/>
        <w:jc w:val="right"/>
      </w:pPr>
      <w:rPr>
        <w:rFonts w:hint="default"/>
        <w:spacing w:val="0"/>
        <w:w w:val="100"/>
        <w:lang w:val="en-US" w:eastAsia="en-US" w:bidi="ar-SA"/>
      </w:rPr>
    </w:lvl>
    <w:lvl w:ilvl="1" w:tentative="0">
      <w:start w:val="1"/>
      <w:numFmt w:val="decimal"/>
      <w:lvlText w:val="%1.%2."/>
      <w:lvlJc w:val="left"/>
      <w:pPr>
        <w:ind w:left="2029" w:hanging="1081"/>
        <w:jc w:val="left"/>
      </w:pPr>
      <w:rPr>
        <w:rFonts w:hint="default"/>
        <w:w w:val="100"/>
        <w:lang w:val="en-US" w:eastAsia="en-US" w:bidi="ar-SA"/>
      </w:rPr>
    </w:lvl>
    <w:lvl w:ilvl="2" w:tentative="0">
      <w:start w:val="0"/>
      <w:numFmt w:val="bullet"/>
      <w:lvlText w:val=""/>
      <w:lvlJc w:val="left"/>
      <w:pPr>
        <w:ind w:left="1308" w:hanging="1081"/>
      </w:pPr>
      <w:rPr>
        <w:rFonts w:hint="default" w:ascii="Symbol" w:hAnsi="Symbol" w:eastAsia="Symbol" w:cs="Symbol"/>
        <w:b w:val="0"/>
        <w:bCs w:val="0"/>
        <w:i w:val="0"/>
        <w:iCs w:val="0"/>
        <w:w w:val="100"/>
        <w:sz w:val="24"/>
        <w:szCs w:val="24"/>
        <w:lang w:val="en-US" w:eastAsia="en-US" w:bidi="ar-SA"/>
      </w:rPr>
    </w:lvl>
    <w:lvl w:ilvl="3" w:tentative="0">
      <w:start w:val="0"/>
      <w:numFmt w:val="bullet"/>
      <w:lvlText w:val="•"/>
      <w:lvlJc w:val="left"/>
      <w:pPr>
        <w:ind w:left="3576" w:hanging="1081"/>
      </w:pPr>
      <w:rPr>
        <w:rFonts w:hint="default"/>
        <w:lang w:val="en-US" w:eastAsia="en-US" w:bidi="ar-SA"/>
      </w:rPr>
    </w:lvl>
    <w:lvl w:ilvl="4" w:tentative="0">
      <w:start w:val="0"/>
      <w:numFmt w:val="bullet"/>
      <w:lvlText w:val="•"/>
      <w:lvlJc w:val="left"/>
      <w:pPr>
        <w:ind w:left="4355" w:hanging="1081"/>
      </w:pPr>
      <w:rPr>
        <w:rFonts w:hint="default"/>
        <w:lang w:val="en-US" w:eastAsia="en-US" w:bidi="ar-SA"/>
      </w:rPr>
    </w:lvl>
    <w:lvl w:ilvl="5" w:tentative="0">
      <w:start w:val="0"/>
      <w:numFmt w:val="bullet"/>
      <w:lvlText w:val="•"/>
      <w:lvlJc w:val="left"/>
      <w:pPr>
        <w:ind w:left="5133" w:hanging="1081"/>
      </w:pPr>
      <w:rPr>
        <w:rFonts w:hint="default"/>
        <w:lang w:val="en-US" w:eastAsia="en-US" w:bidi="ar-SA"/>
      </w:rPr>
    </w:lvl>
    <w:lvl w:ilvl="6" w:tentative="0">
      <w:start w:val="0"/>
      <w:numFmt w:val="bullet"/>
      <w:lvlText w:val="•"/>
      <w:lvlJc w:val="left"/>
      <w:pPr>
        <w:ind w:left="5912" w:hanging="1081"/>
      </w:pPr>
      <w:rPr>
        <w:rFonts w:hint="default"/>
        <w:lang w:val="en-US" w:eastAsia="en-US" w:bidi="ar-SA"/>
      </w:rPr>
    </w:lvl>
    <w:lvl w:ilvl="7" w:tentative="0">
      <w:start w:val="0"/>
      <w:numFmt w:val="bullet"/>
      <w:lvlText w:val="•"/>
      <w:lvlJc w:val="left"/>
      <w:pPr>
        <w:ind w:left="6690" w:hanging="1081"/>
      </w:pPr>
      <w:rPr>
        <w:rFonts w:hint="default"/>
        <w:lang w:val="en-US" w:eastAsia="en-US" w:bidi="ar-SA"/>
      </w:rPr>
    </w:lvl>
    <w:lvl w:ilvl="8" w:tentative="0">
      <w:start w:val="0"/>
      <w:numFmt w:val="bullet"/>
      <w:lvlText w:val="•"/>
      <w:lvlJc w:val="left"/>
      <w:pPr>
        <w:ind w:left="7469" w:hanging="1081"/>
      </w:pPr>
      <w:rPr>
        <w:rFonts w:hint="default"/>
        <w:lang w:val="en-US" w:eastAsia="en-US" w:bidi="ar-SA"/>
      </w:rPr>
    </w:lvl>
  </w:abstractNum>
  <w:abstractNum w:abstractNumId="3">
    <w:nsid w:val="59ADCABA"/>
    <w:multiLevelType w:val="multilevel"/>
    <w:tmpl w:val="59ADCABA"/>
    <w:lvl w:ilvl="0" w:tentative="0">
      <w:start w:val="0"/>
      <w:numFmt w:val="bullet"/>
      <w:lvlText w:val=""/>
      <w:lvlJc w:val="left"/>
      <w:pPr>
        <w:ind w:left="1308" w:hanging="360"/>
      </w:pPr>
      <w:rPr>
        <w:rFonts w:hint="default" w:ascii="Symbol" w:hAnsi="Symbol" w:eastAsia="Symbol" w:cs="Symbol"/>
        <w:b w:val="0"/>
        <w:bCs w:val="0"/>
        <w:i w:val="0"/>
        <w:iCs w:val="0"/>
        <w:w w:val="100"/>
        <w:sz w:val="24"/>
        <w:szCs w:val="24"/>
        <w:lang w:val="en-US" w:eastAsia="en-US" w:bidi="ar-SA"/>
      </w:rPr>
    </w:lvl>
    <w:lvl w:ilvl="1" w:tentative="0">
      <w:start w:val="0"/>
      <w:numFmt w:val="bullet"/>
      <w:lvlText w:val="•"/>
      <w:lvlJc w:val="left"/>
      <w:pPr>
        <w:ind w:left="2072" w:hanging="360"/>
      </w:pPr>
      <w:rPr>
        <w:rFonts w:hint="default"/>
        <w:lang w:val="en-US" w:eastAsia="en-US" w:bidi="ar-SA"/>
      </w:rPr>
    </w:lvl>
    <w:lvl w:ilvl="2" w:tentative="0">
      <w:start w:val="0"/>
      <w:numFmt w:val="bullet"/>
      <w:lvlText w:val="•"/>
      <w:lvlJc w:val="left"/>
      <w:pPr>
        <w:ind w:left="2845" w:hanging="360"/>
      </w:pPr>
      <w:rPr>
        <w:rFonts w:hint="default"/>
        <w:lang w:val="en-US" w:eastAsia="en-US" w:bidi="ar-SA"/>
      </w:rPr>
    </w:lvl>
    <w:lvl w:ilvl="3" w:tentative="0">
      <w:start w:val="0"/>
      <w:numFmt w:val="bullet"/>
      <w:lvlText w:val="•"/>
      <w:lvlJc w:val="left"/>
      <w:pPr>
        <w:ind w:left="3617" w:hanging="360"/>
      </w:pPr>
      <w:rPr>
        <w:rFonts w:hint="default"/>
        <w:lang w:val="en-US" w:eastAsia="en-US" w:bidi="ar-SA"/>
      </w:rPr>
    </w:lvl>
    <w:lvl w:ilvl="4" w:tentative="0">
      <w:start w:val="0"/>
      <w:numFmt w:val="bullet"/>
      <w:lvlText w:val="•"/>
      <w:lvlJc w:val="left"/>
      <w:pPr>
        <w:ind w:left="4390" w:hanging="360"/>
      </w:pPr>
      <w:rPr>
        <w:rFonts w:hint="default"/>
        <w:lang w:val="en-US" w:eastAsia="en-US" w:bidi="ar-SA"/>
      </w:rPr>
    </w:lvl>
    <w:lvl w:ilvl="5" w:tentative="0">
      <w:start w:val="0"/>
      <w:numFmt w:val="bullet"/>
      <w:lvlText w:val="•"/>
      <w:lvlJc w:val="left"/>
      <w:pPr>
        <w:ind w:left="5163" w:hanging="360"/>
      </w:pPr>
      <w:rPr>
        <w:rFonts w:hint="default"/>
        <w:lang w:val="en-US" w:eastAsia="en-US" w:bidi="ar-SA"/>
      </w:rPr>
    </w:lvl>
    <w:lvl w:ilvl="6" w:tentative="0">
      <w:start w:val="0"/>
      <w:numFmt w:val="bullet"/>
      <w:lvlText w:val="•"/>
      <w:lvlJc w:val="left"/>
      <w:pPr>
        <w:ind w:left="5935" w:hanging="360"/>
      </w:pPr>
      <w:rPr>
        <w:rFonts w:hint="default"/>
        <w:lang w:val="en-US" w:eastAsia="en-US" w:bidi="ar-SA"/>
      </w:rPr>
    </w:lvl>
    <w:lvl w:ilvl="7" w:tentative="0">
      <w:start w:val="0"/>
      <w:numFmt w:val="bullet"/>
      <w:lvlText w:val="•"/>
      <w:lvlJc w:val="left"/>
      <w:pPr>
        <w:ind w:left="6708" w:hanging="360"/>
      </w:pPr>
      <w:rPr>
        <w:rFonts w:hint="default"/>
        <w:lang w:val="en-US" w:eastAsia="en-US" w:bidi="ar-SA"/>
      </w:rPr>
    </w:lvl>
    <w:lvl w:ilvl="8" w:tentative="0">
      <w:start w:val="0"/>
      <w:numFmt w:val="bullet"/>
      <w:lvlText w:val="•"/>
      <w:lvlJc w:val="left"/>
      <w:pPr>
        <w:ind w:left="7481" w:hanging="360"/>
      </w:pPr>
      <w:rPr>
        <w:rFonts w:hint="default"/>
        <w:lang w:val="en-US" w:eastAsia="en-US" w:bidi="ar-SA"/>
      </w:r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documentProtection w:enforcement="0"/>
  <w:defaultTabStop w:val="720"/>
  <w:drawingGridHorizontalSpacing w:val="110"/>
  <w:displayHorizontalDrawingGridEvery w:val="2"/>
  <w:characterSpacingControl w:val="doNotCompress"/>
  <w:hdrShapeDefaults>
    <o:shapelayout v:ext="edit">
      <o:idmap v:ext="edit" data="2"/>
    </o:shapelayout>
  </w:hdrShapeDefaults>
  <w:footnotePr>
    <w:footnote w:id="0"/>
    <w:footnote w:id="1"/>
  </w:footnotePr>
  <w:endnotePr>
    <w:endnote w:id="0"/>
    <w:endnote w:id="1"/>
  </w:endnotePr>
  <w:compat>
    <w:ulTrailSpace/>
    <w:shapeLayoutLikeWW8/>
    <w:compatSetting w:name="compatibilityMode" w:uri="http://schemas.microsoft.com/office/word" w:val="14"/>
  </w:compat>
  <w:rsids>
    <w:rsidRoot w:val="00000000"/>
    <w:rsid w:val="05290F57"/>
    <w:rsid w:val="0FA364D6"/>
    <w:rsid w:val="63C467ED"/>
    <w:rsid w:val="6CF062D3"/>
    <w:rsid w:val="74A93280"/>
    <w:rsid w:val="7D7A3BEF"/>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nhideWhenUsed="0" w:uiPriority="1"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1" w:semiHidden="0" w:name="toc 1"/>
    <w:lsdException w:qFormat="1" w:unhideWhenUsed="0" w:uiPriority="1" w:semiHidden="0" w:name="toc 2"/>
    <w:lsdException w:qFormat="1" w:unhideWhenUsed="0" w:uiPriority="1"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1"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before="0" w:after="0" w:line="240" w:lineRule="auto"/>
      <w:ind w:left="0" w:right="0"/>
      <w:jc w:val="left"/>
    </w:pPr>
    <w:rPr>
      <w:rFonts w:ascii="Times New Roman" w:hAnsi="Times New Roman" w:eastAsia="Times New Roman" w:cs="Times New Roman"/>
      <w:sz w:val="22"/>
      <w:szCs w:val="22"/>
      <w:lang w:val="en-US" w:eastAsia="en-US" w:bidi="ar-SA"/>
    </w:rPr>
  </w:style>
  <w:style w:type="paragraph" w:styleId="2">
    <w:name w:val="heading 1"/>
    <w:basedOn w:val="1"/>
    <w:next w:val="1"/>
    <w:qFormat/>
    <w:uiPriority w:val="1"/>
    <w:pPr>
      <w:spacing w:before="57"/>
      <w:ind w:left="830" w:right="465"/>
      <w:jc w:val="center"/>
      <w:outlineLvl w:val="1"/>
    </w:pPr>
    <w:rPr>
      <w:rFonts w:ascii="Times New Roman" w:hAnsi="Times New Roman" w:eastAsia="Times New Roman" w:cs="Times New Roman"/>
      <w:b/>
      <w:bCs/>
      <w:sz w:val="32"/>
      <w:szCs w:val="32"/>
      <w:lang w:val="en-US" w:eastAsia="en-US" w:bidi="ar-SA"/>
    </w:rPr>
  </w:style>
  <w:style w:type="paragraph" w:styleId="3">
    <w:name w:val="heading 2"/>
    <w:basedOn w:val="1"/>
    <w:next w:val="1"/>
    <w:qFormat/>
    <w:uiPriority w:val="1"/>
    <w:pPr>
      <w:spacing w:before="75"/>
      <w:ind w:left="1308" w:hanging="361"/>
      <w:outlineLvl w:val="2"/>
    </w:pPr>
    <w:rPr>
      <w:rFonts w:ascii="Times New Roman" w:hAnsi="Times New Roman" w:eastAsia="Times New Roman" w:cs="Times New Roman"/>
      <w:b/>
      <w:bCs/>
      <w:sz w:val="28"/>
      <w:szCs w:val="28"/>
      <w:lang w:val="en-US" w:eastAsia="en-US" w:bidi="ar-SA"/>
    </w:rPr>
  </w:style>
  <w:style w:type="paragraph" w:styleId="4">
    <w:name w:val="heading 3"/>
    <w:basedOn w:val="1"/>
    <w:next w:val="1"/>
    <w:qFormat/>
    <w:uiPriority w:val="1"/>
    <w:pPr>
      <w:ind w:left="1308" w:hanging="363"/>
      <w:outlineLvl w:val="3"/>
    </w:pPr>
    <w:rPr>
      <w:rFonts w:ascii="Times New Roman" w:hAnsi="Times New Roman" w:eastAsia="Times New Roman" w:cs="Times New Roman"/>
      <w:b/>
      <w:bCs/>
      <w:sz w:val="24"/>
      <w:szCs w:val="24"/>
      <w:lang w:val="en-US" w:eastAsia="en-US" w:bidi="ar-SA"/>
    </w:rPr>
  </w:style>
  <w:style w:type="character" w:default="1" w:styleId="5">
    <w:name w:val="Default Paragraph Font"/>
    <w:semiHidden/>
    <w:unhideWhenUsed/>
    <w:qFormat/>
    <w:uiPriority w:val="1"/>
  </w:style>
  <w:style w:type="table" w:default="1" w:styleId="6">
    <w:name w:val="Normal Table"/>
    <w:semiHidden/>
    <w:qFormat/>
    <w:uiPriority w:val="0"/>
    <w:tblPr>
      <w:tblCellMar>
        <w:top w:w="0" w:type="dxa"/>
        <w:left w:w="108" w:type="dxa"/>
        <w:bottom w:w="0" w:type="dxa"/>
        <w:right w:w="108" w:type="dxa"/>
      </w:tblCellMar>
    </w:tblPr>
  </w:style>
  <w:style w:type="paragraph" w:styleId="7">
    <w:name w:val="Body Text"/>
    <w:basedOn w:val="1"/>
    <w:qFormat/>
    <w:uiPriority w:val="1"/>
    <w:rPr>
      <w:rFonts w:ascii="Times New Roman" w:hAnsi="Times New Roman" w:eastAsia="Times New Roman" w:cs="Times New Roman"/>
      <w:sz w:val="24"/>
      <w:szCs w:val="24"/>
      <w:lang w:val="en-US" w:eastAsia="en-US" w:bidi="ar-SA"/>
    </w:rPr>
  </w:style>
  <w:style w:type="paragraph" w:styleId="8">
    <w:name w:val="footer"/>
    <w:basedOn w:val="1"/>
    <w:uiPriority w:val="0"/>
    <w:pPr>
      <w:tabs>
        <w:tab w:val="center" w:pos="4153"/>
        <w:tab w:val="right" w:pos="8306"/>
      </w:tabs>
      <w:snapToGrid w:val="0"/>
      <w:jc w:val="left"/>
    </w:pPr>
    <w:rPr>
      <w:sz w:val="18"/>
      <w:szCs w:val="18"/>
    </w:rPr>
  </w:style>
  <w:style w:type="paragraph" w:styleId="9">
    <w:name w:val="header"/>
    <w:basedOn w:val="1"/>
    <w:uiPriority w:val="0"/>
    <w:pPr>
      <w:tabs>
        <w:tab w:val="center" w:pos="4153"/>
        <w:tab w:val="right" w:pos="8306"/>
      </w:tabs>
      <w:snapToGrid w:val="0"/>
    </w:pPr>
    <w:rPr>
      <w:sz w:val="18"/>
      <w:szCs w:val="18"/>
    </w:rPr>
  </w:style>
  <w:style w:type="paragraph" w:styleId="10">
    <w:name w:val="Title"/>
    <w:basedOn w:val="1"/>
    <w:qFormat/>
    <w:uiPriority w:val="1"/>
    <w:pPr>
      <w:spacing w:before="55"/>
      <w:ind w:left="834" w:right="465"/>
      <w:jc w:val="center"/>
    </w:pPr>
    <w:rPr>
      <w:rFonts w:ascii="Times New Roman" w:hAnsi="Times New Roman" w:eastAsia="Times New Roman" w:cs="Times New Roman"/>
      <w:b/>
      <w:bCs/>
      <w:sz w:val="36"/>
      <w:szCs w:val="36"/>
      <w:lang w:val="en-US" w:eastAsia="en-US" w:bidi="ar-SA"/>
    </w:rPr>
  </w:style>
  <w:style w:type="paragraph" w:styleId="11">
    <w:name w:val="toc 1"/>
    <w:basedOn w:val="1"/>
    <w:next w:val="1"/>
    <w:qFormat/>
    <w:uiPriority w:val="1"/>
    <w:pPr>
      <w:spacing w:before="123"/>
      <w:ind w:left="1027" w:hanging="440"/>
    </w:pPr>
    <w:rPr>
      <w:rFonts w:ascii="Times New Roman" w:hAnsi="Times New Roman" w:eastAsia="Times New Roman" w:cs="Times New Roman"/>
      <w:b/>
      <w:bCs/>
      <w:sz w:val="24"/>
      <w:szCs w:val="24"/>
      <w:lang w:val="en-US" w:eastAsia="en-US" w:bidi="ar-SA"/>
    </w:rPr>
  </w:style>
  <w:style w:type="paragraph" w:styleId="12">
    <w:name w:val="toc 2"/>
    <w:basedOn w:val="1"/>
    <w:next w:val="1"/>
    <w:qFormat/>
    <w:uiPriority w:val="1"/>
    <w:pPr>
      <w:spacing w:before="123"/>
      <w:ind w:left="1027" w:hanging="440"/>
    </w:pPr>
    <w:rPr>
      <w:rFonts w:ascii="Times New Roman" w:hAnsi="Times New Roman" w:eastAsia="Times New Roman" w:cs="Times New Roman"/>
      <w:b/>
      <w:bCs/>
      <w:sz w:val="24"/>
      <w:szCs w:val="24"/>
      <w:lang w:val="en-US" w:eastAsia="en-US" w:bidi="ar-SA"/>
    </w:rPr>
  </w:style>
  <w:style w:type="paragraph" w:styleId="13">
    <w:name w:val="toc 3"/>
    <w:basedOn w:val="1"/>
    <w:next w:val="1"/>
    <w:qFormat/>
    <w:uiPriority w:val="1"/>
    <w:pPr>
      <w:spacing w:before="122"/>
      <w:ind w:left="1469" w:hanging="642"/>
    </w:pPr>
    <w:rPr>
      <w:rFonts w:ascii="Times New Roman" w:hAnsi="Times New Roman" w:eastAsia="Times New Roman" w:cs="Times New Roman"/>
      <w:b/>
      <w:bCs/>
      <w:sz w:val="24"/>
      <w:szCs w:val="24"/>
      <w:lang w:val="en-US" w:eastAsia="en-US" w:bidi="ar-SA"/>
    </w:rPr>
  </w:style>
  <w:style w:type="table" w:customStyle="1" w:styleId="14">
    <w:name w:val="Table Normal1"/>
    <w:semiHidden/>
    <w:unhideWhenUsed/>
    <w:qFormat/>
    <w:uiPriority w:val="2"/>
    <w:tblPr>
      <w:tblCellMar>
        <w:top w:w="0" w:type="dxa"/>
        <w:left w:w="0" w:type="dxa"/>
        <w:bottom w:w="0" w:type="dxa"/>
        <w:right w:w="0" w:type="dxa"/>
      </w:tblCellMar>
    </w:tblPr>
  </w:style>
  <w:style w:type="paragraph" w:styleId="15">
    <w:name w:val="List Paragraph"/>
    <w:basedOn w:val="1"/>
    <w:qFormat/>
    <w:uiPriority w:val="1"/>
    <w:pPr>
      <w:ind w:left="1308" w:hanging="361"/>
    </w:pPr>
    <w:rPr>
      <w:rFonts w:ascii="Times New Roman" w:hAnsi="Times New Roman" w:eastAsia="Times New Roman" w:cs="Times New Roman"/>
      <w:lang w:val="en-US" w:eastAsia="en-US" w:bidi="ar-SA"/>
    </w:rPr>
  </w:style>
  <w:style w:type="paragraph" w:customStyle="1" w:styleId="16">
    <w:name w:val="Table Paragraph"/>
    <w:basedOn w:val="1"/>
    <w:qFormat/>
    <w:uiPriority w:val="1"/>
    <w:pPr>
      <w:spacing w:before="55"/>
    </w:pPr>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9" Type="http://schemas.openxmlformats.org/officeDocument/2006/relationships/hyperlink" Target="https://www.researchgate.net/?enrichId=rgreq-b7534ccc013236b801641529a1049234-XXX%26enrichSource=Y292ZXJQYWdlOzMxNzI3NzU4NDtBUzo1MDAzNTkyNjI5OTAzMzZAMTQ5NjMwNjM1MjQ3OA%3D%3D%26el=1_x_1%26_esc=publicationCoverPdf" TargetMode="External"/><Relationship Id="rId8" Type="http://schemas.openxmlformats.org/officeDocument/2006/relationships/theme" Target="theme/theme1.xml"/><Relationship Id="rId7" Type="http://schemas.openxmlformats.org/officeDocument/2006/relationships/footer" Target="footer3.xml"/><Relationship Id="rId6" Type="http://schemas.openxmlformats.org/officeDocument/2006/relationships/footer" Target="footer2.xml"/><Relationship Id="rId5" Type="http://schemas.openxmlformats.org/officeDocument/2006/relationships/footer" Target="footer1.xml"/><Relationship Id="rId45" Type="http://schemas.openxmlformats.org/officeDocument/2006/relationships/fontTable" Target="fontTable.xml"/><Relationship Id="rId44" Type="http://schemas.openxmlformats.org/officeDocument/2006/relationships/numbering" Target="numbering.xml"/><Relationship Id="rId43" Type="http://schemas.openxmlformats.org/officeDocument/2006/relationships/customXml" Target="../customXml/item1.xml"/><Relationship Id="rId42" Type="http://schemas.openxmlformats.org/officeDocument/2006/relationships/image" Target="media/image32.jpeg"/><Relationship Id="rId41" Type="http://schemas.openxmlformats.org/officeDocument/2006/relationships/image" Target="media/image31.png"/><Relationship Id="rId40" Type="http://schemas.openxmlformats.org/officeDocument/2006/relationships/image" Target="media/image30.png"/><Relationship Id="rId4" Type="http://schemas.openxmlformats.org/officeDocument/2006/relationships/endnotes" Target="endnotes.xml"/><Relationship Id="rId39" Type="http://schemas.openxmlformats.org/officeDocument/2006/relationships/image" Target="media/image29.png"/><Relationship Id="rId38" Type="http://schemas.openxmlformats.org/officeDocument/2006/relationships/image" Target="media/image28.png"/><Relationship Id="rId37" Type="http://schemas.openxmlformats.org/officeDocument/2006/relationships/image" Target="media/image27.png"/><Relationship Id="rId36" Type="http://schemas.openxmlformats.org/officeDocument/2006/relationships/image" Target="media/image26.jpeg"/><Relationship Id="rId35" Type="http://schemas.openxmlformats.org/officeDocument/2006/relationships/image" Target="media/image25.jpeg"/><Relationship Id="rId34" Type="http://schemas.openxmlformats.org/officeDocument/2006/relationships/image" Target="media/image24.jpeg"/><Relationship Id="rId33" Type="http://schemas.openxmlformats.org/officeDocument/2006/relationships/image" Target="media/image23.jpeg"/><Relationship Id="rId32" Type="http://schemas.openxmlformats.org/officeDocument/2006/relationships/image" Target="media/image22.jpeg"/><Relationship Id="rId31" Type="http://schemas.openxmlformats.org/officeDocument/2006/relationships/image" Target="media/image21.jpeg"/><Relationship Id="rId30" Type="http://schemas.openxmlformats.org/officeDocument/2006/relationships/image" Target="media/image20.jpeg"/><Relationship Id="rId3" Type="http://schemas.openxmlformats.org/officeDocument/2006/relationships/footnotes" Target="footnotes.xml"/><Relationship Id="rId29" Type="http://schemas.openxmlformats.org/officeDocument/2006/relationships/image" Target="media/image19.jpeg"/><Relationship Id="rId28" Type="http://schemas.openxmlformats.org/officeDocument/2006/relationships/image" Target="media/image18.jpeg"/><Relationship Id="rId27" Type="http://schemas.openxmlformats.org/officeDocument/2006/relationships/image" Target="media/image17.jpeg"/><Relationship Id="rId26" Type="http://schemas.openxmlformats.org/officeDocument/2006/relationships/image" Target="media/image16.jpeg"/><Relationship Id="rId25" Type="http://schemas.openxmlformats.org/officeDocument/2006/relationships/image" Target="media/image15.jpeg"/><Relationship Id="rId24" Type="http://schemas.openxmlformats.org/officeDocument/2006/relationships/image" Target="media/image14.jpeg"/><Relationship Id="rId23" Type="http://schemas.openxmlformats.org/officeDocument/2006/relationships/image" Target="media/image13.jpeg"/><Relationship Id="rId22" Type="http://schemas.openxmlformats.org/officeDocument/2006/relationships/image" Target="media/image12.jpeg"/><Relationship Id="rId21" Type="http://schemas.openxmlformats.org/officeDocument/2006/relationships/image" Target="media/image11.jpeg"/><Relationship Id="rId20" Type="http://schemas.openxmlformats.org/officeDocument/2006/relationships/image" Target="media/image10.jpeg"/><Relationship Id="rId2" Type="http://schemas.openxmlformats.org/officeDocument/2006/relationships/settings" Target="settings.xml"/><Relationship Id="rId19" Type="http://schemas.openxmlformats.org/officeDocument/2006/relationships/image" Target="media/image9.jpeg"/><Relationship Id="rId18" Type="http://schemas.openxmlformats.org/officeDocument/2006/relationships/image" Target="media/image8.jpeg"/><Relationship Id="rId17" Type="http://schemas.openxmlformats.org/officeDocument/2006/relationships/image" Target="media/image7.jpeg"/><Relationship Id="rId16" Type="http://schemas.openxmlformats.org/officeDocument/2006/relationships/image" Target="media/image6.jpeg"/><Relationship Id="rId15" Type="http://schemas.openxmlformats.org/officeDocument/2006/relationships/image" Target="media/image5.jpeg"/><Relationship Id="rId14" Type="http://schemas.openxmlformats.org/officeDocument/2006/relationships/image" Target="media/image4.jpeg"/><Relationship Id="rId13" Type="http://schemas.openxmlformats.org/officeDocument/2006/relationships/image" Target="media/image3.png"/><Relationship Id="rId12" Type="http://schemas.openxmlformats.org/officeDocument/2006/relationships/image" Target="media/image2.png"/><Relationship Id="rId11" Type="http://schemas.openxmlformats.org/officeDocument/2006/relationships/hyperlink" Target="https://www.researchgate.net/profile/Abdullatif-Baba?enrichId=rgreq-b7534ccc013236b801641529a1049234-XXX%26enrichSource=Y292ZXJQYWdlOzMxNzI3NzU4NDtBUzo1MDAzNTkyNjI5OTAzMzZAMTQ5NjMwNjM1MjQ3OA%3D%3D%26el=1_x_4%26_esc=publicationCoverPdf" TargetMode="External"/><Relationship Id="rId10" Type="http://schemas.openxmlformats.org/officeDocument/2006/relationships/image" Target="media/image1.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2049"/>
    <customShpInfo spid="_x0000_s2050"/>
    <customShpInfo spid="_x0000_s2052"/>
    <customShpInfo spid="_x0000_s1027"/>
    <customShpInfo spid="_x0000_s1026"/>
    <customShpInfo spid="_x0000_s1029"/>
    <customShpInfo spid="_x0000_s1028"/>
    <customShpInfo spid="_x0000_s1030"/>
    <customShpInfo spid="_x0000_s1032"/>
    <customShpInfo spid="_x0000_s1033"/>
    <customShpInfo spid="_x0000_s103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40</Pages>
  <Words>5025</Words>
  <Characters>25360</Characters>
  <TotalTime>10</TotalTime>
  <ScaleCrop>false</ScaleCrop>
  <LinksUpToDate>false</LinksUpToDate>
  <CharactersWithSpaces>30571</CharactersWithSpaces>
  <Application>WPS Office_11.2.0.11417_F1E327BC-269C-435d-A152-05C5408002CA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2022-11-30T18:26:00Z</dcterms:created>
  <dc:creator>kinda durmosh</dc:creator>
  <cp:lastModifiedBy>Kushal Manikanta</cp:lastModifiedBy>
  <dcterms:modified xsi:type="dcterms:W3CDTF">2022-11-30T20:23:10Z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2017-05-26T00:00:00Z</vt:filetime>
  </property>
  <property fmtid="{D5CDD505-2E9C-101B-9397-08002B2CF9AE}" pid="3" name="Creator">
    <vt:lpwstr>Microsoft® Word 2010</vt:lpwstr>
  </property>
  <property fmtid="{D5CDD505-2E9C-101B-9397-08002B2CF9AE}" pid="4" name="LastSaved">
    <vt:filetime>2022-11-30T00:00:00Z</vt:filetime>
  </property>
  <property fmtid="{D5CDD505-2E9C-101B-9397-08002B2CF9AE}" pid="5" name="Producer">
    <vt:lpwstr>Microsoft® Word 2010</vt:lpwstr>
  </property>
  <property fmtid="{D5CDD505-2E9C-101B-9397-08002B2CF9AE}" pid="6" name="rgid">
    <vt:lpwstr>PB:317277584_AS:500359262990336@1496306352478</vt:lpwstr>
  </property>
  <property fmtid="{D5CDD505-2E9C-101B-9397-08002B2CF9AE}" pid="7" name="KSOProductBuildVer">
    <vt:lpwstr>1033-11.2.0.11417</vt:lpwstr>
  </property>
  <property fmtid="{D5CDD505-2E9C-101B-9397-08002B2CF9AE}" pid="8" name="ICV">
    <vt:lpwstr>10D67E9FD6F94819A4E481323529EAC7</vt:lpwstr>
  </property>
</Properties>
</file>